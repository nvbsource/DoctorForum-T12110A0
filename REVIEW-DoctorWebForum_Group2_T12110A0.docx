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FD09C" w14:textId="77777777" w:rsidR="00B244F5" w:rsidRDefault="00B244F5" w:rsidP="00B244F5">
      <w:pPr>
        <w:spacing w:after="0" w:line="360" w:lineRule="auto"/>
        <w:ind w:left="3510" w:hanging="630"/>
        <w:rPr>
          <w:rFonts w:ascii="Times New Roman" w:hAnsi="Times New Roman" w:cs="Times New Roman"/>
          <w:b/>
          <w:sz w:val="32"/>
          <w:szCs w:val="32"/>
          <w:lang w:val="en-US"/>
        </w:rPr>
      </w:pPr>
      <w:r>
        <w:rPr>
          <w:rFonts w:eastAsia="Times New Roman" w:hint="eastAsia"/>
          <w:noProof/>
          <w:lang w:val="en-US" w:eastAsia="en-US"/>
        </w:rPr>
        <w:drawing>
          <wp:anchor distT="0" distB="0" distL="114300" distR="114300" simplePos="0" relativeHeight="251661312" behindDoc="1" locked="0" layoutInCell="1" allowOverlap="1" wp14:anchorId="488476E3" wp14:editId="1CD1B929">
            <wp:simplePos x="0" y="0"/>
            <wp:positionH relativeFrom="column">
              <wp:posOffset>-53340</wp:posOffset>
            </wp:positionH>
            <wp:positionV relativeFrom="paragraph">
              <wp:posOffset>0</wp:posOffset>
            </wp:positionV>
            <wp:extent cx="1386840" cy="1026160"/>
            <wp:effectExtent l="0" t="0" r="0" b="40640"/>
            <wp:wrapTight wrapText="bothSides">
              <wp:wrapPolygon edited="0">
                <wp:start x="0" y="0"/>
                <wp:lineTo x="0" y="21172"/>
                <wp:lineTo x="21363" y="21172"/>
                <wp:lineTo x="21363" y="0"/>
                <wp:lineTo x="0" y="0"/>
              </wp:wrapPolygon>
            </wp:wrapTight>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1"/>
                    <a:stretch>
                      <a:fillRect/>
                    </a:stretch>
                  </pic:blipFill>
                  <pic:spPr>
                    <a:xfrm>
                      <a:off x="0" y="0"/>
                      <a:ext cx="1386840" cy="1026160"/>
                    </a:xfrm>
                    <a:prstGeom prst="rect">
                      <a:avLst/>
                    </a:prstGeom>
                    <a:noFill/>
                    <a:ln>
                      <a:noFill/>
                    </a:ln>
                  </pic:spPr>
                </pic:pic>
              </a:graphicData>
            </a:graphic>
          </wp:anchor>
        </w:drawing>
      </w:r>
      <w:r>
        <w:rPr>
          <w:rFonts w:ascii="Times New Roman" w:eastAsia="Times New Roman" w:hAnsi="Times New Roman" w:cs="Times New Roman"/>
          <w:b/>
          <w:sz w:val="32"/>
          <w:szCs w:val="32"/>
          <w:lang w:val="en-US" w:eastAsia="zh-CN" w:bidi="ar"/>
        </w:rPr>
        <w:t>FPT ACADEMY INTERNATIONAL</w:t>
      </w:r>
    </w:p>
    <w:p w14:paraId="6592B707" w14:textId="77777777" w:rsidR="00B244F5" w:rsidRDefault="00B244F5" w:rsidP="00B244F5">
      <w:pPr>
        <w:pStyle w:val="Header"/>
        <w:jc w:val="both"/>
        <w:rPr>
          <w:rFonts w:hint="default"/>
        </w:rPr>
      </w:pPr>
      <w:r>
        <w:rPr>
          <w:rFonts w:ascii="Times New Roman" w:hAnsi="Times New Roman" w:hint="default"/>
          <w:b/>
          <w:sz w:val="36"/>
          <w:szCs w:val="36"/>
        </w:rPr>
        <w:t>FPT - APTECH COMPUTER EDUCATION</w:t>
      </w:r>
    </w:p>
    <w:p w14:paraId="0E95312A" w14:textId="77777777" w:rsidR="00B244F5" w:rsidRDefault="00B244F5" w:rsidP="00674229">
      <w:pPr>
        <w:ind w:left="1440" w:firstLine="720"/>
        <w:rPr>
          <w:rFonts w:ascii="Times New Roman" w:eastAsia="Arial" w:hAnsi="Times New Roman" w:cs="Times New Roman"/>
          <w:b/>
          <w:sz w:val="28"/>
          <w:szCs w:val="28"/>
        </w:rPr>
      </w:pPr>
    </w:p>
    <w:p w14:paraId="239D724E" w14:textId="267FC429" w:rsidR="00C57208" w:rsidRDefault="00F76225" w:rsidP="00E17675">
      <w:pPr>
        <w:jc w:val="center"/>
        <w:rPr>
          <w:rFonts w:ascii="Times New Roman" w:eastAsia="Arial" w:hAnsi="Times New Roman" w:cs="Times New Roman"/>
          <w:b/>
          <w:sz w:val="28"/>
          <w:szCs w:val="28"/>
        </w:rPr>
      </w:pPr>
      <w:r>
        <w:rPr>
          <w:rFonts w:ascii="Times New Roman" w:eastAsia="Arial" w:hAnsi="Times New Roman" w:cs="Times New Roman"/>
          <w:b/>
          <w:sz w:val="28"/>
          <w:szCs w:val="28"/>
        </w:rPr>
        <w:t>Center Name: ACE-HCMC-2-FPT.</w:t>
      </w:r>
    </w:p>
    <w:p w14:paraId="564B5629" w14:textId="0C8BCAB0" w:rsidR="00C57208" w:rsidRPr="00B244F5" w:rsidRDefault="00F76225" w:rsidP="00B244F5">
      <w:pPr>
        <w:rPr>
          <w:rFonts w:ascii="Times New Roman" w:eastAsia="Arial" w:hAnsi="Times New Roman" w:cs="Times New Roman"/>
          <w:b/>
          <w:sz w:val="28"/>
          <w:szCs w:val="28"/>
        </w:rPr>
      </w:pPr>
      <w:r>
        <w:rPr>
          <w:rFonts w:ascii="Times New Roman" w:eastAsia="Arial" w:hAnsi="Times New Roman" w:cs="Times New Roman"/>
          <w:b/>
          <w:sz w:val="28"/>
          <w:szCs w:val="28"/>
        </w:rPr>
        <w:t>Address: 590 Cach Mang Thang 8, District 3, Ho Chi Minh City, Viet Nam.</w:t>
      </w:r>
    </w:p>
    <w:p w14:paraId="23354A13" w14:textId="77777777" w:rsidR="00C57208" w:rsidRDefault="00F76225">
      <w:pPr>
        <w:pStyle w:val="Title"/>
        <w:rPr>
          <w:rFonts w:ascii="Algerian" w:eastAsia="Arial" w:hAnsi="Algerian" w:cs="Algerian"/>
          <w:sz w:val="96"/>
          <w:szCs w:val="96"/>
          <w:lang w:val="en-US"/>
        </w:rPr>
      </w:pPr>
      <w:r>
        <w:rPr>
          <w:rFonts w:ascii="Algerian" w:hAnsi="Algerian" w:cs="Algerian"/>
          <w:sz w:val="96"/>
          <w:szCs w:val="96"/>
          <w:lang w:val="en-US"/>
        </w:rPr>
        <w:t>Doctor web forum</w:t>
      </w:r>
    </w:p>
    <w:p w14:paraId="4E6772F3" w14:textId="77777777" w:rsidR="00C57208" w:rsidRDefault="00F76225">
      <w:pPr>
        <w:tabs>
          <w:tab w:val="center" w:pos="4873"/>
          <w:tab w:val="left" w:pos="7968"/>
        </w:tabs>
        <w:jc w:val="center"/>
        <w:rPr>
          <w:rFonts w:ascii="Times New Roman" w:eastAsia="Arial" w:hAnsi="Times New Roman" w:cs="Times New Roman"/>
          <w:b/>
          <w:sz w:val="36"/>
          <w:szCs w:val="36"/>
        </w:rPr>
      </w:pPr>
      <w:r>
        <w:rPr>
          <w:rFonts w:ascii="Times New Roman" w:eastAsia="Arial" w:hAnsi="Times New Roman" w:cs="Times New Roman"/>
          <w:b/>
          <w:sz w:val="52"/>
          <w:szCs w:val="52"/>
        </w:rPr>
        <w:t>Design</w:t>
      </w:r>
      <w:r>
        <w:rPr>
          <w:rFonts w:ascii="Times New Roman" w:eastAsia="Arial" w:hAnsi="Times New Roman" w:cs="Times New Roman"/>
          <w:b/>
          <w:sz w:val="36"/>
          <w:szCs w:val="36"/>
        </w:rPr>
        <w:t xml:space="preserve"> </w:t>
      </w:r>
      <w:r>
        <w:rPr>
          <w:rFonts w:ascii="Times New Roman" w:eastAsia="Arial" w:hAnsi="Times New Roman" w:cs="Times New Roman"/>
          <w:b/>
          <w:sz w:val="52"/>
          <w:szCs w:val="52"/>
        </w:rPr>
        <w:t>Document</w:t>
      </w:r>
    </w:p>
    <w:p w14:paraId="71B1A905" w14:textId="77777777" w:rsidR="00C57208" w:rsidRDefault="00C57208">
      <w:pPr>
        <w:rPr>
          <w:rFonts w:ascii="Times New Roman" w:eastAsia="Arial" w:hAnsi="Times New Roman" w:cs="Times New Roman"/>
        </w:rPr>
      </w:pPr>
    </w:p>
    <w:tbl>
      <w:tblPr>
        <w:tblStyle w:val="Style34"/>
        <w:tblW w:w="7225" w:type="dxa"/>
        <w:jc w:val="center"/>
        <w:tblInd w:w="0" w:type="dxa"/>
        <w:tblLayout w:type="fixed"/>
        <w:tblCellMar>
          <w:left w:w="115" w:type="dxa"/>
          <w:right w:w="115" w:type="dxa"/>
        </w:tblCellMar>
        <w:tblLook w:val="04A0" w:firstRow="1" w:lastRow="0" w:firstColumn="1" w:lastColumn="0" w:noHBand="0" w:noVBand="1"/>
      </w:tblPr>
      <w:tblGrid>
        <w:gridCol w:w="1665"/>
        <w:gridCol w:w="3150"/>
        <w:gridCol w:w="2410"/>
      </w:tblGrid>
      <w:tr w:rsidR="00C57208" w14:paraId="69278423"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AE0F5D"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Supervisor: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04803" w14:textId="77777777" w:rsidR="00C57208" w:rsidRDefault="00F76225">
            <w:pPr>
              <w:tabs>
                <w:tab w:val="left" w:pos="4500"/>
              </w:tabs>
              <w:rPr>
                <w:rFonts w:ascii="Times New Roman" w:eastAsia="Times New Roman" w:hAnsi="Times New Roman" w:cs="Times New Roman"/>
                <w:sz w:val="20"/>
                <w:szCs w:val="20"/>
                <w:lang w:val="en-US"/>
              </w:rPr>
            </w:pPr>
            <w:r>
              <w:rPr>
                <w:rFonts w:ascii="Times New Roman" w:eastAsia="Arial" w:hAnsi="Times New Roman" w:cs="Times New Roman"/>
                <w:sz w:val="26"/>
                <w:szCs w:val="26"/>
              </w:rPr>
              <w:t xml:space="preserve">Mr. </w:t>
            </w:r>
            <w:r>
              <w:rPr>
                <w:rFonts w:ascii="Times New Roman" w:eastAsia="Arial" w:hAnsi="Times New Roman" w:cs="Times New Roman"/>
                <w:sz w:val="26"/>
                <w:szCs w:val="26"/>
                <w:lang w:val="en-US"/>
              </w:rPr>
              <w:t>Tran Phuoc Sinh</w:t>
            </w:r>
          </w:p>
        </w:tc>
      </w:tr>
      <w:tr w:rsidR="00C57208" w14:paraId="3986E131"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52608"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Semester: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0C949"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sz w:val="26"/>
                <w:szCs w:val="26"/>
              </w:rPr>
              <w:t>3</w:t>
            </w:r>
          </w:p>
        </w:tc>
      </w:tr>
      <w:tr w:rsidR="00C57208" w14:paraId="1195B8A9"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9EF51"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Batch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DEBA17"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sz w:val="26"/>
                <w:szCs w:val="26"/>
              </w:rPr>
              <w:t>T1.21</w:t>
            </w:r>
            <w:r>
              <w:rPr>
                <w:rFonts w:ascii="Times New Roman" w:eastAsia="Arial" w:hAnsi="Times New Roman" w:cs="Times New Roman"/>
                <w:sz w:val="26"/>
                <w:szCs w:val="26"/>
                <w:lang w:val="en-US"/>
              </w:rPr>
              <w:t>10</w:t>
            </w:r>
            <w:r>
              <w:rPr>
                <w:rFonts w:ascii="Times New Roman" w:eastAsia="Arial" w:hAnsi="Times New Roman" w:cs="Times New Roman"/>
                <w:sz w:val="26"/>
                <w:szCs w:val="26"/>
              </w:rPr>
              <w:t>.</w:t>
            </w:r>
            <w:r>
              <w:rPr>
                <w:rFonts w:ascii="Times New Roman" w:eastAsia="Arial" w:hAnsi="Times New Roman" w:cs="Times New Roman"/>
                <w:sz w:val="26"/>
                <w:szCs w:val="26"/>
                <w:lang w:val="en-US"/>
              </w:rPr>
              <w:t>A</w:t>
            </w:r>
            <w:r>
              <w:rPr>
                <w:rFonts w:ascii="Times New Roman" w:eastAsia="Arial" w:hAnsi="Times New Roman" w:cs="Times New Roman"/>
                <w:sz w:val="26"/>
                <w:szCs w:val="26"/>
              </w:rPr>
              <w:t>0</w:t>
            </w:r>
          </w:p>
        </w:tc>
      </w:tr>
      <w:tr w:rsidR="00C57208" w14:paraId="4A8EACFE"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D9D6A1"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Group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B0E9" w14:textId="1262E403" w:rsidR="00C57208" w:rsidRPr="00156189" w:rsidRDefault="00156189">
            <w:pPr>
              <w:tabs>
                <w:tab w:val="left" w:pos="4500"/>
              </w:tabs>
              <w:rPr>
                <w:rFonts w:ascii="Times New Roman" w:eastAsia="Times New Roman" w:hAnsi="Times New Roman" w:cs="Times New Roman"/>
                <w:sz w:val="20"/>
                <w:szCs w:val="20"/>
              </w:rPr>
            </w:pPr>
            <w:r>
              <w:rPr>
                <w:rFonts w:ascii="Times New Roman" w:eastAsia="Arial" w:hAnsi="Times New Roman" w:cs="Times New Roman"/>
                <w:sz w:val="26"/>
                <w:szCs w:val="26"/>
              </w:rPr>
              <w:t>2</w:t>
            </w:r>
          </w:p>
        </w:tc>
      </w:tr>
      <w:tr w:rsidR="00C57208" w14:paraId="401F6B08"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F57A6"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Order:</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22712B"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Full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C4DC0" w14:textId="77777777" w:rsidR="00C57208" w:rsidRDefault="00F76225">
            <w:pPr>
              <w:tabs>
                <w:tab w:val="left" w:pos="4500"/>
              </w:tabs>
              <w:rPr>
                <w:rFonts w:ascii="Times New Roman" w:eastAsia="Times New Roman" w:hAnsi="Times New Roman" w:cs="Times New Roman"/>
                <w:sz w:val="20"/>
                <w:szCs w:val="20"/>
              </w:rPr>
            </w:pPr>
            <w:r>
              <w:rPr>
                <w:rFonts w:ascii="Times New Roman" w:eastAsia="Arial" w:hAnsi="Times New Roman" w:cs="Times New Roman"/>
                <w:b/>
                <w:sz w:val="26"/>
                <w:szCs w:val="26"/>
              </w:rPr>
              <w:t>Roll No.</w:t>
            </w:r>
          </w:p>
        </w:tc>
      </w:tr>
      <w:tr w:rsidR="00C57208" w14:paraId="78E5229F" w14:textId="77777777">
        <w:trPr>
          <w:trHeight w:val="52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9F929" w14:textId="77777777" w:rsidR="00C57208" w:rsidRDefault="00F76225">
            <w:pPr>
              <w:tabs>
                <w:tab w:val="left" w:pos="4500"/>
              </w:tabs>
              <w:spacing w:before="200"/>
              <w:jc w:val="center"/>
              <w:rPr>
                <w:rFonts w:ascii="Times New Roman" w:eastAsia="Times New Roman" w:hAnsi="Times New Roman" w:cs="Times New Roman"/>
                <w:sz w:val="20"/>
                <w:szCs w:val="20"/>
              </w:rPr>
            </w:pPr>
            <w:r>
              <w:rPr>
                <w:rFonts w:ascii="Times New Roman" w:eastAsia="Arial" w:hAnsi="Times New Roman" w:cs="Times New Roman"/>
                <w:sz w:val="26"/>
                <w:szCs w:val="26"/>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858E8" w14:textId="77777777" w:rsidR="00C57208" w:rsidRDefault="00F76225">
            <w:pPr>
              <w:tabs>
                <w:tab w:val="left" w:pos="4500"/>
              </w:tabs>
              <w:spacing w:before="200"/>
              <w:rPr>
                <w:rFonts w:ascii="Times New Roman" w:eastAsia="Times New Roman" w:hAnsi="Times New Roman" w:cs="Times New Roman"/>
                <w:sz w:val="24"/>
                <w:szCs w:val="24"/>
                <w:lang w:val="en-US"/>
              </w:rPr>
            </w:pPr>
            <w:r>
              <w:rPr>
                <w:rFonts w:ascii="Times New Roman" w:eastAsia="Arial" w:hAnsi="Times New Roman" w:cs="Times New Roman"/>
                <w:sz w:val="26"/>
                <w:szCs w:val="26"/>
                <w:lang w:val="en-US"/>
              </w:rPr>
              <w:t>Nguyen Van Bao</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7B344" w14:textId="77777777" w:rsidR="00C57208" w:rsidRDefault="00F76225">
            <w:pPr>
              <w:tabs>
                <w:tab w:val="left" w:pos="4500"/>
              </w:tabs>
              <w:spacing w:before="200"/>
              <w:rPr>
                <w:rFonts w:ascii="Times New Roman" w:eastAsia="Times New Roman" w:hAnsi="Times New Roman" w:cs="Times New Roman"/>
                <w:sz w:val="28"/>
                <w:szCs w:val="28"/>
                <w:lang w:val="en-US"/>
              </w:rPr>
            </w:pPr>
            <w:r>
              <w:rPr>
                <w:rFonts w:ascii="Times New Roman" w:eastAsia="Arial" w:hAnsi="Times New Roman" w:cs="Times New Roman"/>
                <w:sz w:val="28"/>
                <w:szCs w:val="28"/>
                <w:highlight w:val="white"/>
              </w:rPr>
              <w:t xml:space="preserve">Student </w:t>
            </w:r>
            <w:r>
              <w:rPr>
                <w:rFonts w:ascii="Times New Roman" w:eastAsia="Arial" w:hAnsi="Times New Roman" w:cs="Times New Roman"/>
                <w:sz w:val="28"/>
                <w:szCs w:val="28"/>
                <w:highlight w:val="white"/>
                <w:lang w:val="en-US"/>
              </w:rPr>
              <w:t>1341596</w:t>
            </w:r>
          </w:p>
        </w:tc>
      </w:tr>
      <w:tr w:rsidR="00C57208" w14:paraId="40133217" w14:textId="77777777">
        <w:trPr>
          <w:trHeight w:val="510"/>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6E35AF" w14:textId="77777777" w:rsidR="00C57208" w:rsidRDefault="00F76225">
            <w:pPr>
              <w:tabs>
                <w:tab w:val="left" w:pos="4500"/>
              </w:tabs>
              <w:spacing w:before="200"/>
              <w:jc w:val="center"/>
              <w:rPr>
                <w:rFonts w:ascii="Times New Roman" w:eastAsia="Times New Roman" w:hAnsi="Times New Roman" w:cs="Times New Roman"/>
                <w:sz w:val="20"/>
                <w:szCs w:val="20"/>
              </w:rPr>
            </w:pPr>
            <w:r>
              <w:rPr>
                <w:rFonts w:ascii="Times New Roman" w:eastAsia="Arial" w:hAnsi="Times New Roman" w:cs="Times New Roman"/>
                <w:sz w:val="26"/>
                <w:szCs w:val="26"/>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E413B" w14:textId="77777777" w:rsidR="00C57208" w:rsidRDefault="00F76225">
            <w:pPr>
              <w:tabs>
                <w:tab w:val="left" w:pos="4500"/>
              </w:tabs>
              <w:spacing w:before="200"/>
              <w:rPr>
                <w:rFonts w:ascii="Times New Roman" w:eastAsia="Times New Roman" w:hAnsi="Times New Roman" w:cs="Times New Roman"/>
                <w:sz w:val="20"/>
                <w:szCs w:val="20"/>
                <w:lang w:val="en-US"/>
              </w:rPr>
            </w:pPr>
            <w:r>
              <w:rPr>
                <w:rFonts w:ascii="Times New Roman" w:eastAsia="Arial" w:hAnsi="Times New Roman" w:cs="Times New Roman"/>
                <w:sz w:val="26"/>
                <w:szCs w:val="26"/>
                <w:lang w:val="en-US"/>
              </w:rPr>
              <w:t>Nguyen Ngoc Truc Linh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9594A" w14:textId="77777777" w:rsidR="00C57208" w:rsidRDefault="00F76225">
            <w:pPr>
              <w:tabs>
                <w:tab w:val="left" w:pos="4500"/>
              </w:tabs>
              <w:spacing w:before="200"/>
              <w:rPr>
                <w:rFonts w:ascii="Times New Roman" w:eastAsia="Times New Roman" w:hAnsi="Times New Roman" w:cs="Times New Roman"/>
                <w:sz w:val="28"/>
                <w:szCs w:val="28"/>
                <w:lang w:val="en-US"/>
              </w:rPr>
            </w:pPr>
            <w:r>
              <w:rPr>
                <w:rFonts w:ascii="Times New Roman" w:eastAsia="Arial" w:hAnsi="Times New Roman" w:cs="Times New Roman"/>
                <w:sz w:val="28"/>
                <w:szCs w:val="28"/>
                <w:highlight w:val="white"/>
              </w:rPr>
              <w:t xml:space="preserve">Student </w:t>
            </w:r>
            <w:r>
              <w:rPr>
                <w:rFonts w:ascii="Times New Roman" w:eastAsia="Arial" w:hAnsi="Times New Roman" w:cs="Times New Roman"/>
                <w:sz w:val="28"/>
                <w:szCs w:val="28"/>
                <w:highlight w:val="white"/>
                <w:lang w:val="en-US"/>
              </w:rPr>
              <w:t>1344661</w:t>
            </w:r>
          </w:p>
        </w:tc>
      </w:tr>
      <w:tr w:rsidR="00C57208" w14:paraId="54213F0E" w14:textId="77777777">
        <w:trPr>
          <w:trHeight w:val="65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57DC3" w14:textId="77777777" w:rsidR="00C57208" w:rsidRDefault="00F76225">
            <w:pPr>
              <w:tabs>
                <w:tab w:val="left" w:pos="4500"/>
              </w:tabs>
              <w:spacing w:before="200"/>
              <w:jc w:val="center"/>
              <w:rPr>
                <w:rFonts w:ascii="Times New Roman" w:eastAsia="Times New Roman" w:hAnsi="Times New Roman" w:cs="Times New Roman"/>
                <w:sz w:val="20"/>
                <w:szCs w:val="20"/>
              </w:rPr>
            </w:pPr>
            <w:r>
              <w:rPr>
                <w:rFonts w:ascii="Times New Roman" w:eastAsia="Arial" w:hAnsi="Times New Roman" w:cs="Times New Roman"/>
                <w:sz w:val="26"/>
                <w:szCs w:val="26"/>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6680C7" w14:textId="77777777" w:rsidR="00C57208" w:rsidRDefault="00F76225">
            <w:pPr>
              <w:tabs>
                <w:tab w:val="left" w:pos="4500"/>
              </w:tabs>
              <w:spacing w:before="200"/>
              <w:rPr>
                <w:rFonts w:ascii="Times New Roman" w:eastAsia="Times New Roman" w:hAnsi="Times New Roman" w:cs="Times New Roman"/>
                <w:sz w:val="20"/>
                <w:szCs w:val="20"/>
                <w:lang w:val="en-US"/>
              </w:rPr>
            </w:pPr>
            <w:r>
              <w:rPr>
                <w:rFonts w:ascii="Times New Roman" w:eastAsia="Arial" w:hAnsi="Times New Roman" w:cs="Times New Roman"/>
                <w:sz w:val="26"/>
                <w:szCs w:val="26"/>
                <w:lang w:val="en-US"/>
              </w:rPr>
              <w:t>Nguyen Thanh Huy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70B16" w14:textId="77777777" w:rsidR="00C57208" w:rsidRDefault="00F76225">
            <w:pPr>
              <w:tabs>
                <w:tab w:val="left" w:pos="4500"/>
              </w:tabs>
              <w:spacing w:before="200" w:line="276" w:lineRule="auto"/>
              <w:rPr>
                <w:rFonts w:ascii="Times New Roman" w:eastAsia="Times New Roman" w:hAnsi="Times New Roman" w:cs="Times New Roman"/>
                <w:sz w:val="28"/>
                <w:szCs w:val="28"/>
                <w:lang w:val="en-US"/>
              </w:rPr>
            </w:pPr>
            <w:r>
              <w:rPr>
                <w:rFonts w:ascii="Times New Roman" w:eastAsia="Arial" w:hAnsi="Times New Roman" w:cs="Times New Roman"/>
                <w:sz w:val="28"/>
                <w:szCs w:val="28"/>
              </w:rPr>
              <w:t>Student 13</w:t>
            </w:r>
            <w:r>
              <w:rPr>
                <w:rFonts w:ascii="Times New Roman" w:eastAsia="Arial" w:hAnsi="Times New Roman" w:cs="Times New Roman"/>
                <w:sz w:val="28"/>
                <w:szCs w:val="28"/>
                <w:lang w:val="en-US"/>
              </w:rPr>
              <w:t>41613</w:t>
            </w:r>
          </w:p>
        </w:tc>
      </w:tr>
      <w:tr w:rsidR="00C57208" w14:paraId="323B86BE"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7CE3CA" w14:textId="77777777" w:rsidR="00C57208" w:rsidRDefault="00F76225">
            <w:pPr>
              <w:tabs>
                <w:tab w:val="left" w:pos="4500"/>
              </w:tabs>
              <w:spacing w:before="200"/>
              <w:jc w:val="center"/>
              <w:rPr>
                <w:rFonts w:ascii="Times New Roman" w:eastAsia="Arial" w:hAnsi="Times New Roman" w:cs="Times New Roman"/>
                <w:sz w:val="26"/>
                <w:szCs w:val="26"/>
              </w:rPr>
            </w:pPr>
            <w:r>
              <w:rPr>
                <w:rFonts w:ascii="Times New Roman" w:eastAsia="Arial" w:hAnsi="Times New Roman" w:cs="Times New Roman"/>
                <w:sz w:val="26"/>
                <w:szCs w:val="26"/>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3B7ED8" w14:textId="77777777" w:rsidR="00C57208" w:rsidRDefault="00F76225">
            <w:pPr>
              <w:tabs>
                <w:tab w:val="left" w:pos="4500"/>
              </w:tabs>
              <w:spacing w:before="200"/>
              <w:rPr>
                <w:rFonts w:ascii="Times New Roman" w:eastAsia="Arial" w:hAnsi="Times New Roman" w:cs="Times New Roman"/>
                <w:sz w:val="26"/>
                <w:szCs w:val="26"/>
                <w:lang w:val="en-US"/>
              </w:rPr>
            </w:pPr>
            <w:r>
              <w:rPr>
                <w:rFonts w:ascii="Times New Roman" w:eastAsia="Arial" w:hAnsi="Times New Roman" w:cs="Times New Roman"/>
                <w:sz w:val="26"/>
                <w:szCs w:val="26"/>
              </w:rPr>
              <w:t>Nguy</w:t>
            </w:r>
            <w:r>
              <w:rPr>
                <w:rFonts w:ascii="Times New Roman" w:eastAsia="Arial" w:hAnsi="Times New Roman" w:cs="Times New Roman"/>
                <w:sz w:val="26"/>
                <w:szCs w:val="26"/>
                <w:lang w:val="en-US"/>
              </w:rPr>
              <w:t>en Xuan Loc</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7E02BB" w14:textId="77777777" w:rsidR="00C57208" w:rsidRDefault="00F76225">
            <w:pPr>
              <w:tabs>
                <w:tab w:val="left" w:pos="4500"/>
              </w:tabs>
              <w:spacing w:before="200" w:line="276" w:lineRule="auto"/>
              <w:rPr>
                <w:rFonts w:ascii="Times New Roman" w:eastAsia="Times New Roman" w:hAnsi="Times New Roman" w:cs="Times New Roman"/>
                <w:sz w:val="28"/>
                <w:szCs w:val="28"/>
                <w:lang w:val="en-US"/>
              </w:rPr>
            </w:pPr>
            <w:r>
              <w:rPr>
                <w:rFonts w:ascii="Times New Roman" w:eastAsia="Arial" w:hAnsi="Times New Roman" w:cs="Times New Roman"/>
                <w:sz w:val="28"/>
                <w:szCs w:val="28"/>
              </w:rPr>
              <w:t xml:space="preserve">Student </w:t>
            </w:r>
            <w:r>
              <w:rPr>
                <w:rFonts w:ascii="Times New Roman" w:eastAsia="Arial" w:hAnsi="Times New Roman" w:cs="Times New Roman"/>
                <w:sz w:val="28"/>
                <w:szCs w:val="28"/>
                <w:lang w:val="en-US"/>
              </w:rPr>
              <w:t>1341546</w:t>
            </w:r>
          </w:p>
        </w:tc>
      </w:tr>
      <w:tr w:rsidR="00C57208" w14:paraId="3605D3C6"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ACF374" w14:textId="77777777" w:rsidR="00C57208" w:rsidRDefault="00F76225">
            <w:pPr>
              <w:tabs>
                <w:tab w:val="left" w:pos="4500"/>
              </w:tabs>
              <w:spacing w:before="200"/>
              <w:jc w:val="center"/>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04671A" w14:textId="77777777" w:rsidR="00C57208" w:rsidRDefault="00F76225">
            <w:pPr>
              <w:tabs>
                <w:tab w:val="left" w:pos="4500"/>
              </w:tabs>
              <w:spacing w:before="200"/>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Nguyen The Vinh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F458F8" w14:textId="77777777" w:rsidR="00C57208" w:rsidRDefault="00F76225">
            <w:pPr>
              <w:tabs>
                <w:tab w:val="left" w:pos="4500"/>
              </w:tabs>
              <w:spacing w:before="200" w:line="276" w:lineRule="auto"/>
              <w:rPr>
                <w:rFonts w:ascii="Times New Roman" w:eastAsia="Arial" w:hAnsi="Times New Roman" w:cs="Times New Roman"/>
                <w:sz w:val="28"/>
                <w:szCs w:val="28"/>
                <w:lang w:val="en-US"/>
              </w:rPr>
            </w:pPr>
            <w:r>
              <w:rPr>
                <w:rFonts w:ascii="Times New Roman" w:eastAsia="Arial" w:hAnsi="Times New Roman" w:cs="Times New Roman"/>
                <w:sz w:val="28"/>
                <w:szCs w:val="28"/>
              </w:rPr>
              <w:t xml:space="preserve">Student </w:t>
            </w:r>
            <w:r>
              <w:rPr>
                <w:rFonts w:ascii="Times New Roman" w:eastAsia="Arial" w:hAnsi="Times New Roman" w:cs="Times New Roman"/>
                <w:sz w:val="28"/>
                <w:szCs w:val="28"/>
                <w:lang w:val="en-US"/>
              </w:rPr>
              <w:t>1273003</w:t>
            </w:r>
          </w:p>
        </w:tc>
      </w:tr>
    </w:tbl>
    <w:p w14:paraId="6FF93389" w14:textId="3D1AD116" w:rsidR="00AE17E0" w:rsidRPr="00C5318D" w:rsidRDefault="009800EA" w:rsidP="00C5318D">
      <w:pPr>
        <w:tabs>
          <w:tab w:val="left" w:pos="1601"/>
        </w:tabs>
        <w:spacing w:before="360" w:after="0" w:line="480" w:lineRule="auto"/>
        <w:rPr>
          <w:rFonts w:ascii="Times New Roman" w:eastAsia="Arial" w:hAnsi="Times New Roman" w:cs="Times New Roman"/>
          <w:b/>
          <w:sz w:val="44"/>
          <w:szCs w:val="44"/>
        </w:rPr>
      </w:pPr>
      <w:r>
        <w:rPr>
          <w:rFonts w:ascii="Times New Roman" w:eastAsia="Arial" w:hAnsi="Times New Roman" w:cs="Times New Roman"/>
          <w:b/>
          <w:noProof/>
          <w:sz w:val="44"/>
          <w:szCs w:val="44"/>
          <w:lang w:val="en-US" w:eastAsia="en-US"/>
        </w:rPr>
        <w:lastRenderedPageBreak/>
        <mc:AlternateContent>
          <mc:Choice Requires="wps">
            <w:drawing>
              <wp:anchor distT="0" distB="0" distL="114300" distR="114300" simplePos="0" relativeHeight="251659264" behindDoc="1" locked="0" layoutInCell="1" allowOverlap="1" wp14:anchorId="6B99BC51" wp14:editId="303025F1">
                <wp:simplePos x="0" y="0"/>
                <wp:positionH relativeFrom="column">
                  <wp:posOffset>-266710</wp:posOffset>
                </wp:positionH>
                <wp:positionV relativeFrom="paragraph">
                  <wp:posOffset>-108111</wp:posOffset>
                </wp:positionV>
                <wp:extent cx="6947065" cy="7459931"/>
                <wp:effectExtent l="38100" t="57150" r="82550" b="65405"/>
                <wp:wrapNone/>
                <wp:docPr id="27" name="Rectangle: Folded Corner 27"/>
                <wp:cNvGraphicFramePr/>
                <a:graphic xmlns:a="http://schemas.openxmlformats.org/drawingml/2006/main">
                  <a:graphicData uri="http://schemas.microsoft.com/office/word/2010/wordprocessingShape">
                    <wps:wsp>
                      <wps:cNvSpPr/>
                      <wps:spPr>
                        <a:xfrm>
                          <a:off x="0" y="0"/>
                          <a:ext cx="6947065" cy="7459931"/>
                        </a:xfrm>
                        <a:custGeom>
                          <a:avLst/>
                          <a:gdLst>
                            <a:gd name="connsiteX0" fmla="*/ 0 w 6947065"/>
                            <a:gd name="connsiteY0" fmla="*/ 0 h 7459931"/>
                            <a:gd name="connsiteX1" fmla="*/ 555765 w 6947065"/>
                            <a:gd name="connsiteY1" fmla="*/ 0 h 7459931"/>
                            <a:gd name="connsiteX2" fmla="*/ 1389413 w 6947065"/>
                            <a:gd name="connsiteY2" fmla="*/ 0 h 7459931"/>
                            <a:gd name="connsiteX3" fmla="*/ 2084120 w 6947065"/>
                            <a:gd name="connsiteY3" fmla="*/ 0 h 7459931"/>
                            <a:gd name="connsiteX4" fmla="*/ 2778826 w 6947065"/>
                            <a:gd name="connsiteY4" fmla="*/ 0 h 7459931"/>
                            <a:gd name="connsiteX5" fmla="*/ 3612474 w 6947065"/>
                            <a:gd name="connsiteY5" fmla="*/ 0 h 7459931"/>
                            <a:gd name="connsiteX6" fmla="*/ 4098768 w 6947065"/>
                            <a:gd name="connsiteY6" fmla="*/ 0 h 7459931"/>
                            <a:gd name="connsiteX7" fmla="*/ 4862946 w 6947065"/>
                            <a:gd name="connsiteY7" fmla="*/ 0 h 7459931"/>
                            <a:gd name="connsiteX8" fmla="*/ 5696593 w 6947065"/>
                            <a:gd name="connsiteY8" fmla="*/ 0 h 7459931"/>
                            <a:gd name="connsiteX9" fmla="*/ 6182888 w 6947065"/>
                            <a:gd name="connsiteY9" fmla="*/ 0 h 7459931"/>
                            <a:gd name="connsiteX10" fmla="*/ 6947065 w 6947065"/>
                            <a:gd name="connsiteY10" fmla="*/ 0 h 7459931"/>
                            <a:gd name="connsiteX11" fmla="*/ 6947065 w 6947065"/>
                            <a:gd name="connsiteY11" fmla="*/ 441144 h 7459931"/>
                            <a:gd name="connsiteX12" fmla="*/ 6947065 w 6947065"/>
                            <a:gd name="connsiteY12" fmla="*/ 1197392 h 7459931"/>
                            <a:gd name="connsiteX13" fmla="*/ 6947065 w 6947065"/>
                            <a:gd name="connsiteY13" fmla="*/ 1638537 h 7459931"/>
                            <a:gd name="connsiteX14" fmla="*/ 6947065 w 6947065"/>
                            <a:gd name="connsiteY14" fmla="*/ 2142702 h 7459931"/>
                            <a:gd name="connsiteX15" fmla="*/ 6947065 w 6947065"/>
                            <a:gd name="connsiteY15" fmla="*/ 2835929 h 7459931"/>
                            <a:gd name="connsiteX16" fmla="*/ 6947065 w 6947065"/>
                            <a:gd name="connsiteY16" fmla="*/ 3466135 h 7459931"/>
                            <a:gd name="connsiteX17" fmla="*/ 6947065 w 6947065"/>
                            <a:gd name="connsiteY17" fmla="*/ 4096342 h 7459931"/>
                            <a:gd name="connsiteX18" fmla="*/ 6947065 w 6947065"/>
                            <a:gd name="connsiteY18" fmla="*/ 4852589 h 7459931"/>
                            <a:gd name="connsiteX19" fmla="*/ 6947065 w 6947065"/>
                            <a:gd name="connsiteY19" fmla="*/ 5608837 h 7459931"/>
                            <a:gd name="connsiteX20" fmla="*/ 6947065 w 6947065"/>
                            <a:gd name="connsiteY20" fmla="*/ 6302064 h 7459931"/>
                            <a:gd name="connsiteX21" fmla="*/ 6595845 w 6947065"/>
                            <a:gd name="connsiteY21" fmla="*/ 6653284 h 7459931"/>
                            <a:gd name="connsiteX22" fmla="*/ 6186732 w 6947065"/>
                            <a:gd name="connsiteY22" fmla="*/ 7062397 h 7459931"/>
                            <a:gd name="connsiteX23" fmla="*/ 5789198 w 6947065"/>
                            <a:gd name="connsiteY23" fmla="*/ 7459931 h 7459931"/>
                            <a:gd name="connsiteX24" fmla="*/ 5145954 w 6947065"/>
                            <a:gd name="connsiteY24" fmla="*/ 7459931 h 7459931"/>
                            <a:gd name="connsiteX25" fmla="*/ 4560602 w 6947065"/>
                            <a:gd name="connsiteY25" fmla="*/ 7459931 h 7459931"/>
                            <a:gd name="connsiteX26" fmla="*/ 3975249 w 6947065"/>
                            <a:gd name="connsiteY26" fmla="*/ 7459931 h 7459931"/>
                            <a:gd name="connsiteX27" fmla="*/ 3274113 w 6947065"/>
                            <a:gd name="connsiteY27" fmla="*/ 7459931 h 7459931"/>
                            <a:gd name="connsiteX28" fmla="*/ 2804545 w 6947065"/>
                            <a:gd name="connsiteY28" fmla="*/ 7459931 h 7459931"/>
                            <a:gd name="connsiteX29" fmla="*/ 2161301 w 6947065"/>
                            <a:gd name="connsiteY29" fmla="*/ 7459931 h 7459931"/>
                            <a:gd name="connsiteX30" fmla="*/ 1633840 w 6947065"/>
                            <a:gd name="connsiteY30" fmla="*/ 7459931 h 7459931"/>
                            <a:gd name="connsiteX31" fmla="*/ 1048488 w 6947065"/>
                            <a:gd name="connsiteY31" fmla="*/ 7459931 h 7459931"/>
                            <a:gd name="connsiteX32" fmla="*/ 0 w 6947065"/>
                            <a:gd name="connsiteY32" fmla="*/ 7459931 h 7459931"/>
                            <a:gd name="connsiteX33" fmla="*/ 0 w 6947065"/>
                            <a:gd name="connsiteY33" fmla="*/ 7005553 h 7459931"/>
                            <a:gd name="connsiteX34" fmla="*/ 0 w 6947065"/>
                            <a:gd name="connsiteY34" fmla="*/ 6327378 h 7459931"/>
                            <a:gd name="connsiteX35" fmla="*/ 0 w 6947065"/>
                            <a:gd name="connsiteY35" fmla="*/ 5649202 h 7459931"/>
                            <a:gd name="connsiteX36" fmla="*/ 0 w 6947065"/>
                            <a:gd name="connsiteY36" fmla="*/ 4896427 h 7459931"/>
                            <a:gd name="connsiteX37" fmla="*/ 0 w 6947065"/>
                            <a:gd name="connsiteY37" fmla="*/ 4143653 h 7459931"/>
                            <a:gd name="connsiteX38" fmla="*/ 0 w 6947065"/>
                            <a:gd name="connsiteY38" fmla="*/ 3689275 h 7459931"/>
                            <a:gd name="connsiteX39" fmla="*/ 0 w 6947065"/>
                            <a:gd name="connsiteY39" fmla="*/ 3234897 h 7459931"/>
                            <a:gd name="connsiteX40" fmla="*/ 0 w 6947065"/>
                            <a:gd name="connsiteY40" fmla="*/ 2482122 h 7459931"/>
                            <a:gd name="connsiteX41" fmla="*/ 0 w 6947065"/>
                            <a:gd name="connsiteY41" fmla="*/ 1878546 h 7459931"/>
                            <a:gd name="connsiteX42" fmla="*/ 0 w 6947065"/>
                            <a:gd name="connsiteY42" fmla="*/ 1051172 h 7459931"/>
                            <a:gd name="connsiteX43" fmla="*/ 0 w 6947065"/>
                            <a:gd name="connsiteY43" fmla="*/ 0 h 7459931"/>
                            <a:gd name="connsiteX0" fmla="*/ 5789198 w 6947065"/>
                            <a:gd name="connsiteY0" fmla="*/ 7459931 h 7459931"/>
                            <a:gd name="connsiteX1" fmla="*/ 5904985 w 6947065"/>
                            <a:gd name="connsiteY1" fmla="*/ 6996784 h 7459931"/>
                            <a:gd name="connsiteX2" fmla="*/ 6020771 w 6947065"/>
                            <a:gd name="connsiteY2" fmla="*/ 6533637 h 7459931"/>
                            <a:gd name="connsiteX3" fmla="*/ 6483918 w 6947065"/>
                            <a:gd name="connsiteY3" fmla="*/ 6417851 h 7459931"/>
                            <a:gd name="connsiteX4" fmla="*/ 6947065 w 6947065"/>
                            <a:gd name="connsiteY4" fmla="*/ 6302064 h 7459931"/>
                            <a:gd name="connsiteX5" fmla="*/ 6572688 w 6947065"/>
                            <a:gd name="connsiteY5" fmla="*/ 6676441 h 7459931"/>
                            <a:gd name="connsiteX6" fmla="*/ 6163575 w 6947065"/>
                            <a:gd name="connsiteY6" fmla="*/ 7085554 h 7459931"/>
                            <a:gd name="connsiteX7" fmla="*/ 5789198 w 6947065"/>
                            <a:gd name="connsiteY7" fmla="*/ 7459931 h 7459931"/>
                            <a:gd name="connsiteX0" fmla="*/ 5789198 w 6947065"/>
                            <a:gd name="connsiteY0" fmla="*/ 7459931 h 7459931"/>
                            <a:gd name="connsiteX1" fmla="*/ 5898037 w 6947065"/>
                            <a:gd name="connsiteY1" fmla="*/ 7024573 h 7459931"/>
                            <a:gd name="connsiteX2" fmla="*/ 6020771 w 6947065"/>
                            <a:gd name="connsiteY2" fmla="*/ 6533637 h 7459931"/>
                            <a:gd name="connsiteX3" fmla="*/ 6474655 w 6947065"/>
                            <a:gd name="connsiteY3" fmla="*/ 6420166 h 7459931"/>
                            <a:gd name="connsiteX4" fmla="*/ 6947065 w 6947065"/>
                            <a:gd name="connsiteY4" fmla="*/ 6302064 h 7459931"/>
                            <a:gd name="connsiteX5" fmla="*/ 6584267 w 6947065"/>
                            <a:gd name="connsiteY5" fmla="*/ 6664862 h 7459931"/>
                            <a:gd name="connsiteX6" fmla="*/ 6175154 w 6947065"/>
                            <a:gd name="connsiteY6" fmla="*/ 7073975 h 7459931"/>
                            <a:gd name="connsiteX7" fmla="*/ 5789198 w 6947065"/>
                            <a:gd name="connsiteY7" fmla="*/ 7459931 h 7459931"/>
                            <a:gd name="connsiteX8" fmla="*/ 5088062 w 6947065"/>
                            <a:gd name="connsiteY8" fmla="*/ 7459931 h 7459931"/>
                            <a:gd name="connsiteX9" fmla="*/ 4560602 w 6947065"/>
                            <a:gd name="connsiteY9" fmla="*/ 7459931 h 7459931"/>
                            <a:gd name="connsiteX10" fmla="*/ 3975249 w 6947065"/>
                            <a:gd name="connsiteY10" fmla="*/ 7459931 h 7459931"/>
                            <a:gd name="connsiteX11" fmla="*/ 3505681 w 6947065"/>
                            <a:gd name="connsiteY11" fmla="*/ 7459931 h 7459931"/>
                            <a:gd name="connsiteX12" fmla="*/ 2920329 w 6947065"/>
                            <a:gd name="connsiteY12" fmla="*/ 7459931 h 7459931"/>
                            <a:gd name="connsiteX13" fmla="*/ 2277085 w 6947065"/>
                            <a:gd name="connsiteY13" fmla="*/ 7459931 h 7459931"/>
                            <a:gd name="connsiteX14" fmla="*/ 1807516 w 6947065"/>
                            <a:gd name="connsiteY14" fmla="*/ 7459931 h 7459931"/>
                            <a:gd name="connsiteX15" fmla="*/ 1164272 w 6947065"/>
                            <a:gd name="connsiteY15" fmla="*/ 7459931 h 7459931"/>
                            <a:gd name="connsiteX16" fmla="*/ 0 w 6947065"/>
                            <a:gd name="connsiteY16" fmla="*/ 7459931 h 7459931"/>
                            <a:gd name="connsiteX17" fmla="*/ 0 w 6947065"/>
                            <a:gd name="connsiteY17" fmla="*/ 6707156 h 7459931"/>
                            <a:gd name="connsiteX18" fmla="*/ 0 w 6947065"/>
                            <a:gd name="connsiteY18" fmla="*/ 6252779 h 7459931"/>
                            <a:gd name="connsiteX19" fmla="*/ 0 w 6947065"/>
                            <a:gd name="connsiteY19" fmla="*/ 5723802 h 7459931"/>
                            <a:gd name="connsiteX20" fmla="*/ 0 w 6947065"/>
                            <a:gd name="connsiteY20" fmla="*/ 5194825 h 7459931"/>
                            <a:gd name="connsiteX21" fmla="*/ 0 w 6947065"/>
                            <a:gd name="connsiteY21" fmla="*/ 4442050 h 7459931"/>
                            <a:gd name="connsiteX22" fmla="*/ 0 w 6947065"/>
                            <a:gd name="connsiteY22" fmla="*/ 3689275 h 7459931"/>
                            <a:gd name="connsiteX23" fmla="*/ 0 w 6947065"/>
                            <a:gd name="connsiteY23" fmla="*/ 2936500 h 7459931"/>
                            <a:gd name="connsiteX24" fmla="*/ 0 w 6947065"/>
                            <a:gd name="connsiteY24" fmla="*/ 2183725 h 7459931"/>
                            <a:gd name="connsiteX25" fmla="*/ 0 w 6947065"/>
                            <a:gd name="connsiteY25" fmla="*/ 1729348 h 7459931"/>
                            <a:gd name="connsiteX26" fmla="*/ 0 w 6947065"/>
                            <a:gd name="connsiteY26" fmla="*/ 1200371 h 7459931"/>
                            <a:gd name="connsiteX27" fmla="*/ 0 w 6947065"/>
                            <a:gd name="connsiteY27" fmla="*/ 745993 h 7459931"/>
                            <a:gd name="connsiteX28" fmla="*/ 0 w 6947065"/>
                            <a:gd name="connsiteY28" fmla="*/ 0 h 7459931"/>
                            <a:gd name="connsiteX29" fmla="*/ 694707 w 6947065"/>
                            <a:gd name="connsiteY29" fmla="*/ 0 h 7459931"/>
                            <a:gd name="connsiteX30" fmla="*/ 1528354 w 6947065"/>
                            <a:gd name="connsiteY30" fmla="*/ 0 h 7459931"/>
                            <a:gd name="connsiteX31" fmla="*/ 2362002 w 6947065"/>
                            <a:gd name="connsiteY31" fmla="*/ 0 h 7459931"/>
                            <a:gd name="connsiteX32" fmla="*/ 3195650 w 6947065"/>
                            <a:gd name="connsiteY32" fmla="*/ 0 h 7459931"/>
                            <a:gd name="connsiteX33" fmla="*/ 3751415 w 6947065"/>
                            <a:gd name="connsiteY33" fmla="*/ 0 h 7459931"/>
                            <a:gd name="connsiteX34" fmla="*/ 4585063 w 6947065"/>
                            <a:gd name="connsiteY34" fmla="*/ 0 h 7459931"/>
                            <a:gd name="connsiteX35" fmla="*/ 5279769 w 6947065"/>
                            <a:gd name="connsiteY35" fmla="*/ 0 h 7459931"/>
                            <a:gd name="connsiteX36" fmla="*/ 5974476 w 6947065"/>
                            <a:gd name="connsiteY36" fmla="*/ 0 h 7459931"/>
                            <a:gd name="connsiteX37" fmla="*/ 6947065 w 6947065"/>
                            <a:gd name="connsiteY37" fmla="*/ 0 h 7459931"/>
                            <a:gd name="connsiteX38" fmla="*/ 6947065 w 6947065"/>
                            <a:gd name="connsiteY38" fmla="*/ 567186 h 7459931"/>
                            <a:gd name="connsiteX39" fmla="*/ 6947065 w 6947065"/>
                            <a:gd name="connsiteY39" fmla="*/ 1260413 h 7459931"/>
                            <a:gd name="connsiteX40" fmla="*/ 6947065 w 6947065"/>
                            <a:gd name="connsiteY40" fmla="*/ 2016660 h 7459931"/>
                            <a:gd name="connsiteX41" fmla="*/ 6947065 w 6947065"/>
                            <a:gd name="connsiteY41" fmla="*/ 2709888 h 7459931"/>
                            <a:gd name="connsiteX42" fmla="*/ 6947065 w 6947065"/>
                            <a:gd name="connsiteY42" fmla="*/ 3403115 h 7459931"/>
                            <a:gd name="connsiteX43" fmla="*/ 6947065 w 6947065"/>
                            <a:gd name="connsiteY43" fmla="*/ 3907280 h 7459931"/>
                            <a:gd name="connsiteX44" fmla="*/ 6947065 w 6947065"/>
                            <a:gd name="connsiteY44" fmla="*/ 4411445 h 7459931"/>
                            <a:gd name="connsiteX45" fmla="*/ 6947065 w 6947065"/>
                            <a:gd name="connsiteY45" fmla="*/ 4915610 h 7459931"/>
                            <a:gd name="connsiteX46" fmla="*/ 6947065 w 6947065"/>
                            <a:gd name="connsiteY46" fmla="*/ 5608837 h 7459931"/>
                            <a:gd name="connsiteX47" fmla="*/ 6947065 w 6947065"/>
                            <a:gd name="connsiteY47" fmla="*/ 6302064 h 7459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6947065" h="7459931" stroke="0" extrusionOk="0">
                              <a:moveTo>
                                <a:pt x="0" y="0"/>
                              </a:moveTo>
                              <a:cubicBezTo>
                                <a:pt x="276210" y="-2450"/>
                                <a:pt x="416682" y="-16303"/>
                                <a:pt x="555765" y="0"/>
                              </a:cubicBezTo>
                              <a:cubicBezTo>
                                <a:pt x="694849" y="16303"/>
                                <a:pt x="1054238" y="36097"/>
                                <a:pt x="1389413" y="0"/>
                              </a:cubicBezTo>
                              <a:cubicBezTo>
                                <a:pt x="1724588" y="-36097"/>
                                <a:pt x="1774572" y="-22544"/>
                                <a:pt x="2084120" y="0"/>
                              </a:cubicBezTo>
                              <a:cubicBezTo>
                                <a:pt x="2393668" y="22544"/>
                                <a:pt x="2491138" y="27912"/>
                                <a:pt x="2778826" y="0"/>
                              </a:cubicBezTo>
                              <a:cubicBezTo>
                                <a:pt x="3066514" y="-27912"/>
                                <a:pt x="3337778" y="14333"/>
                                <a:pt x="3612474" y="0"/>
                              </a:cubicBezTo>
                              <a:cubicBezTo>
                                <a:pt x="3887170" y="-14333"/>
                                <a:pt x="3909963" y="-4358"/>
                                <a:pt x="4098768" y="0"/>
                              </a:cubicBezTo>
                              <a:cubicBezTo>
                                <a:pt x="4287573" y="4358"/>
                                <a:pt x="4702358" y="23519"/>
                                <a:pt x="4862946" y="0"/>
                              </a:cubicBezTo>
                              <a:cubicBezTo>
                                <a:pt x="5023534" y="-23519"/>
                                <a:pt x="5283300" y="-3167"/>
                                <a:pt x="5696593" y="0"/>
                              </a:cubicBezTo>
                              <a:cubicBezTo>
                                <a:pt x="6109886" y="3167"/>
                                <a:pt x="6070036" y="-17488"/>
                                <a:pt x="6182888" y="0"/>
                              </a:cubicBezTo>
                              <a:cubicBezTo>
                                <a:pt x="6295740" y="17488"/>
                                <a:pt x="6787241" y="7243"/>
                                <a:pt x="6947065" y="0"/>
                              </a:cubicBezTo>
                              <a:cubicBezTo>
                                <a:pt x="6951037" y="142496"/>
                                <a:pt x="6939023" y="278588"/>
                                <a:pt x="6947065" y="441144"/>
                              </a:cubicBezTo>
                              <a:cubicBezTo>
                                <a:pt x="6955107" y="603700"/>
                                <a:pt x="6920468" y="901292"/>
                                <a:pt x="6947065" y="1197392"/>
                              </a:cubicBezTo>
                              <a:cubicBezTo>
                                <a:pt x="6973662" y="1493492"/>
                                <a:pt x="6967690" y="1428000"/>
                                <a:pt x="6947065" y="1638537"/>
                              </a:cubicBezTo>
                              <a:cubicBezTo>
                                <a:pt x="6926440" y="1849074"/>
                                <a:pt x="6952033" y="1911990"/>
                                <a:pt x="6947065" y="2142702"/>
                              </a:cubicBezTo>
                              <a:cubicBezTo>
                                <a:pt x="6942097" y="2373415"/>
                                <a:pt x="6971907" y="2622183"/>
                                <a:pt x="6947065" y="2835929"/>
                              </a:cubicBezTo>
                              <a:cubicBezTo>
                                <a:pt x="6922223" y="3049675"/>
                                <a:pt x="6949751" y="3273251"/>
                                <a:pt x="6947065" y="3466135"/>
                              </a:cubicBezTo>
                              <a:cubicBezTo>
                                <a:pt x="6944379" y="3659019"/>
                                <a:pt x="6945530" y="3950112"/>
                                <a:pt x="6947065" y="4096342"/>
                              </a:cubicBezTo>
                              <a:cubicBezTo>
                                <a:pt x="6948600" y="4242572"/>
                                <a:pt x="6915768" y="4554360"/>
                                <a:pt x="6947065" y="4852589"/>
                              </a:cubicBezTo>
                              <a:cubicBezTo>
                                <a:pt x="6978362" y="5150818"/>
                                <a:pt x="6926227" y="5302812"/>
                                <a:pt x="6947065" y="5608837"/>
                              </a:cubicBezTo>
                              <a:cubicBezTo>
                                <a:pt x="6967903" y="5914862"/>
                                <a:pt x="6913128" y="6102766"/>
                                <a:pt x="6947065" y="6302064"/>
                              </a:cubicBezTo>
                              <a:cubicBezTo>
                                <a:pt x="6790606" y="6483722"/>
                                <a:pt x="6705698" y="6562381"/>
                                <a:pt x="6595845" y="6653284"/>
                              </a:cubicBezTo>
                              <a:cubicBezTo>
                                <a:pt x="6485992" y="6744187"/>
                                <a:pt x="6301192" y="6917287"/>
                                <a:pt x="6186732" y="7062397"/>
                              </a:cubicBezTo>
                              <a:cubicBezTo>
                                <a:pt x="6072272" y="7207507"/>
                                <a:pt x="5917406" y="7316855"/>
                                <a:pt x="5789198" y="7459931"/>
                              </a:cubicBezTo>
                              <a:cubicBezTo>
                                <a:pt x="5527815" y="7429018"/>
                                <a:pt x="5304312" y="7478483"/>
                                <a:pt x="5145954" y="7459931"/>
                              </a:cubicBezTo>
                              <a:cubicBezTo>
                                <a:pt x="4987596" y="7441379"/>
                                <a:pt x="4733752" y="7451090"/>
                                <a:pt x="4560602" y="7459931"/>
                              </a:cubicBezTo>
                              <a:cubicBezTo>
                                <a:pt x="4387452" y="7468772"/>
                                <a:pt x="4197016" y="7477972"/>
                                <a:pt x="3975249" y="7459931"/>
                              </a:cubicBezTo>
                              <a:cubicBezTo>
                                <a:pt x="3753482" y="7441890"/>
                                <a:pt x="3594133" y="7465640"/>
                                <a:pt x="3274113" y="7459931"/>
                              </a:cubicBezTo>
                              <a:cubicBezTo>
                                <a:pt x="2954093" y="7454222"/>
                                <a:pt x="2939831" y="7470437"/>
                                <a:pt x="2804545" y="7459931"/>
                              </a:cubicBezTo>
                              <a:cubicBezTo>
                                <a:pt x="2669259" y="7449425"/>
                                <a:pt x="2384637" y="7450828"/>
                                <a:pt x="2161301" y="7459931"/>
                              </a:cubicBezTo>
                              <a:cubicBezTo>
                                <a:pt x="1937965" y="7469034"/>
                                <a:pt x="1744817" y="7472614"/>
                                <a:pt x="1633840" y="7459931"/>
                              </a:cubicBezTo>
                              <a:cubicBezTo>
                                <a:pt x="1522863" y="7447248"/>
                                <a:pt x="1201156" y="7471108"/>
                                <a:pt x="1048488" y="7459931"/>
                              </a:cubicBezTo>
                              <a:cubicBezTo>
                                <a:pt x="895820" y="7448754"/>
                                <a:pt x="434168" y="7460474"/>
                                <a:pt x="0" y="7459931"/>
                              </a:cubicBezTo>
                              <a:cubicBezTo>
                                <a:pt x="-12267" y="7356654"/>
                                <a:pt x="-15762" y="7170429"/>
                                <a:pt x="0" y="7005553"/>
                              </a:cubicBezTo>
                              <a:cubicBezTo>
                                <a:pt x="15762" y="6840677"/>
                                <a:pt x="6319" y="6469518"/>
                                <a:pt x="0" y="6327378"/>
                              </a:cubicBezTo>
                              <a:cubicBezTo>
                                <a:pt x="-6319" y="6185239"/>
                                <a:pt x="-30122" y="5984901"/>
                                <a:pt x="0" y="5649202"/>
                              </a:cubicBezTo>
                              <a:cubicBezTo>
                                <a:pt x="30122" y="5313503"/>
                                <a:pt x="23285" y="5206480"/>
                                <a:pt x="0" y="4896427"/>
                              </a:cubicBezTo>
                              <a:cubicBezTo>
                                <a:pt x="-23285" y="4586374"/>
                                <a:pt x="26309" y="4509829"/>
                                <a:pt x="0" y="4143653"/>
                              </a:cubicBezTo>
                              <a:cubicBezTo>
                                <a:pt x="-26309" y="3777477"/>
                                <a:pt x="-12655" y="3846983"/>
                                <a:pt x="0" y="3689275"/>
                              </a:cubicBezTo>
                              <a:cubicBezTo>
                                <a:pt x="12655" y="3531567"/>
                                <a:pt x="-9522" y="3340604"/>
                                <a:pt x="0" y="3234897"/>
                              </a:cubicBezTo>
                              <a:cubicBezTo>
                                <a:pt x="9522" y="3129190"/>
                                <a:pt x="-10401" y="2819290"/>
                                <a:pt x="0" y="2482122"/>
                              </a:cubicBezTo>
                              <a:cubicBezTo>
                                <a:pt x="10401" y="2144955"/>
                                <a:pt x="2992" y="2118895"/>
                                <a:pt x="0" y="1878546"/>
                              </a:cubicBezTo>
                              <a:cubicBezTo>
                                <a:pt x="-2992" y="1638197"/>
                                <a:pt x="-7032" y="1365237"/>
                                <a:pt x="0" y="1051172"/>
                              </a:cubicBezTo>
                              <a:cubicBezTo>
                                <a:pt x="7032" y="737107"/>
                                <a:pt x="-2978" y="356538"/>
                                <a:pt x="0" y="0"/>
                              </a:cubicBezTo>
                              <a:close/>
                            </a:path>
                            <a:path w="6947065" h="7459931" fill="darkenLess" stroke="0" extrusionOk="0">
                              <a:moveTo>
                                <a:pt x="5789198" y="7459931"/>
                              </a:moveTo>
                              <a:cubicBezTo>
                                <a:pt x="5829341" y="7332386"/>
                                <a:pt x="5888249" y="7151885"/>
                                <a:pt x="5904985" y="6996784"/>
                              </a:cubicBezTo>
                              <a:cubicBezTo>
                                <a:pt x="5921720" y="6841683"/>
                                <a:pt x="5987924" y="6650995"/>
                                <a:pt x="6020771" y="6533637"/>
                              </a:cubicBezTo>
                              <a:cubicBezTo>
                                <a:pt x="6164659" y="6485557"/>
                                <a:pt x="6344522" y="6456815"/>
                                <a:pt x="6483918" y="6417851"/>
                              </a:cubicBezTo>
                              <a:cubicBezTo>
                                <a:pt x="6623314" y="6378887"/>
                                <a:pt x="6818657" y="6336249"/>
                                <a:pt x="6947065" y="6302064"/>
                              </a:cubicBezTo>
                              <a:cubicBezTo>
                                <a:pt x="6815675" y="6430099"/>
                                <a:pt x="6656670" y="6564077"/>
                                <a:pt x="6572688" y="6676441"/>
                              </a:cubicBezTo>
                              <a:cubicBezTo>
                                <a:pt x="6488706" y="6788805"/>
                                <a:pt x="6317561" y="6955130"/>
                                <a:pt x="6163575" y="7085554"/>
                              </a:cubicBezTo>
                              <a:cubicBezTo>
                                <a:pt x="6009589" y="7215978"/>
                                <a:pt x="5887624" y="7363134"/>
                                <a:pt x="5789198" y="7459931"/>
                              </a:cubicBezTo>
                              <a:close/>
                            </a:path>
                            <a:path w="6947065" h="7459931" fill="none" extrusionOk="0">
                              <a:moveTo>
                                <a:pt x="5789198" y="7459931"/>
                              </a:moveTo>
                              <a:cubicBezTo>
                                <a:pt x="5850307" y="7247683"/>
                                <a:pt x="5829967" y="7224607"/>
                                <a:pt x="5898037" y="7024573"/>
                              </a:cubicBezTo>
                              <a:cubicBezTo>
                                <a:pt x="5966108" y="6824539"/>
                                <a:pt x="5991656" y="6700469"/>
                                <a:pt x="6020771" y="6533637"/>
                              </a:cubicBezTo>
                              <a:cubicBezTo>
                                <a:pt x="6187576" y="6486947"/>
                                <a:pt x="6331739" y="6448347"/>
                                <a:pt x="6474655" y="6420166"/>
                              </a:cubicBezTo>
                              <a:cubicBezTo>
                                <a:pt x="6617571" y="6391985"/>
                                <a:pt x="6725320" y="6343866"/>
                                <a:pt x="6947065" y="6302064"/>
                              </a:cubicBezTo>
                              <a:cubicBezTo>
                                <a:pt x="6781556" y="6438609"/>
                                <a:pt x="6675486" y="6607665"/>
                                <a:pt x="6584267" y="6664862"/>
                              </a:cubicBezTo>
                              <a:cubicBezTo>
                                <a:pt x="6493048" y="6722059"/>
                                <a:pt x="6384518" y="6893231"/>
                                <a:pt x="6175154" y="7073975"/>
                              </a:cubicBezTo>
                              <a:cubicBezTo>
                                <a:pt x="5965790" y="7254719"/>
                                <a:pt x="5945477" y="7331944"/>
                                <a:pt x="5789198" y="7459931"/>
                              </a:cubicBezTo>
                              <a:cubicBezTo>
                                <a:pt x="5600569" y="7487737"/>
                                <a:pt x="5332430" y="7438700"/>
                                <a:pt x="5088062" y="7459931"/>
                              </a:cubicBezTo>
                              <a:cubicBezTo>
                                <a:pt x="4843694" y="7481162"/>
                                <a:pt x="4671030" y="7471400"/>
                                <a:pt x="4560602" y="7459931"/>
                              </a:cubicBezTo>
                              <a:cubicBezTo>
                                <a:pt x="4450174" y="7448462"/>
                                <a:pt x="4201846" y="7475927"/>
                                <a:pt x="3975249" y="7459931"/>
                              </a:cubicBezTo>
                              <a:cubicBezTo>
                                <a:pt x="3748652" y="7443935"/>
                                <a:pt x="3600529" y="7440746"/>
                                <a:pt x="3505681" y="7459931"/>
                              </a:cubicBezTo>
                              <a:cubicBezTo>
                                <a:pt x="3410833" y="7479116"/>
                                <a:pt x="3153279" y="7485515"/>
                                <a:pt x="2920329" y="7459931"/>
                              </a:cubicBezTo>
                              <a:cubicBezTo>
                                <a:pt x="2687379" y="7434347"/>
                                <a:pt x="2413807" y="7427933"/>
                                <a:pt x="2277085" y="7459931"/>
                              </a:cubicBezTo>
                              <a:cubicBezTo>
                                <a:pt x="2140363" y="7491929"/>
                                <a:pt x="1974623" y="7478770"/>
                                <a:pt x="1807516" y="7459931"/>
                              </a:cubicBezTo>
                              <a:cubicBezTo>
                                <a:pt x="1640409" y="7441092"/>
                                <a:pt x="1442871" y="7429981"/>
                                <a:pt x="1164272" y="7459931"/>
                              </a:cubicBezTo>
                              <a:cubicBezTo>
                                <a:pt x="885673" y="7489881"/>
                                <a:pt x="430281" y="7492548"/>
                                <a:pt x="0" y="7459931"/>
                              </a:cubicBezTo>
                              <a:cubicBezTo>
                                <a:pt x="-14412" y="7219921"/>
                                <a:pt x="23719" y="6888339"/>
                                <a:pt x="0" y="6707156"/>
                              </a:cubicBezTo>
                              <a:cubicBezTo>
                                <a:pt x="-23719" y="6525974"/>
                                <a:pt x="1945" y="6440950"/>
                                <a:pt x="0" y="6252779"/>
                              </a:cubicBezTo>
                              <a:cubicBezTo>
                                <a:pt x="-1945" y="6064608"/>
                                <a:pt x="-23298" y="5954250"/>
                                <a:pt x="0" y="5723802"/>
                              </a:cubicBezTo>
                              <a:cubicBezTo>
                                <a:pt x="23298" y="5493354"/>
                                <a:pt x="-6627" y="5353993"/>
                                <a:pt x="0" y="5194825"/>
                              </a:cubicBezTo>
                              <a:cubicBezTo>
                                <a:pt x="6627" y="5035657"/>
                                <a:pt x="-619" y="4709908"/>
                                <a:pt x="0" y="4442050"/>
                              </a:cubicBezTo>
                              <a:cubicBezTo>
                                <a:pt x="619" y="4174192"/>
                                <a:pt x="-11417" y="4029287"/>
                                <a:pt x="0" y="3689275"/>
                              </a:cubicBezTo>
                              <a:cubicBezTo>
                                <a:pt x="11417" y="3349264"/>
                                <a:pt x="26724" y="3210222"/>
                                <a:pt x="0" y="2936500"/>
                              </a:cubicBezTo>
                              <a:cubicBezTo>
                                <a:pt x="-26724" y="2662779"/>
                                <a:pt x="-12239" y="2506356"/>
                                <a:pt x="0" y="2183725"/>
                              </a:cubicBezTo>
                              <a:cubicBezTo>
                                <a:pt x="12239" y="1861095"/>
                                <a:pt x="13240" y="1857238"/>
                                <a:pt x="0" y="1729348"/>
                              </a:cubicBezTo>
                              <a:cubicBezTo>
                                <a:pt x="-13240" y="1601458"/>
                                <a:pt x="-725" y="1387756"/>
                                <a:pt x="0" y="1200371"/>
                              </a:cubicBezTo>
                              <a:cubicBezTo>
                                <a:pt x="725" y="1012986"/>
                                <a:pt x="-13803" y="870422"/>
                                <a:pt x="0" y="745993"/>
                              </a:cubicBezTo>
                              <a:cubicBezTo>
                                <a:pt x="13803" y="621564"/>
                                <a:pt x="14757" y="182885"/>
                                <a:pt x="0" y="0"/>
                              </a:cubicBezTo>
                              <a:cubicBezTo>
                                <a:pt x="304034" y="19478"/>
                                <a:pt x="453388" y="-11478"/>
                                <a:pt x="694707" y="0"/>
                              </a:cubicBezTo>
                              <a:cubicBezTo>
                                <a:pt x="936026" y="11478"/>
                                <a:pt x="1184992" y="-9372"/>
                                <a:pt x="1528354" y="0"/>
                              </a:cubicBezTo>
                              <a:cubicBezTo>
                                <a:pt x="1871716" y="9372"/>
                                <a:pt x="2149423" y="15666"/>
                                <a:pt x="2362002" y="0"/>
                              </a:cubicBezTo>
                              <a:cubicBezTo>
                                <a:pt x="2574581" y="-15666"/>
                                <a:pt x="2909907" y="24715"/>
                                <a:pt x="3195650" y="0"/>
                              </a:cubicBezTo>
                              <a:cubicBezTo>
                                <a:pt x="3481393" y="-24715"/>
                                <a:pt x="3606612" y="-15627"/>
                                <a:pt x="3751415" y="0"/>
                              </a:cubicBezTo>
                              <a:cubicBezTo>
                                <a:pt x="3896219" y="15627"/>
                                <a:pt x="4400958" y="18239"/>
                                <a:pt x="4585063" y="0"/>
                              </a:cubicBezTo>
                              <a:cubicBezTo>
                                <a:pt x="4769168" y="-18239"/>
                                <a:pt x="5040423" y="-21535"/>
                                <a:pt x="5279769" y="0"/>
                              </a:cubicBezTo>
                              <a:cubicBezTo>
                                <a:pt x="5519115" y="21535"/>
                                <a:pt x="5712864" y="18670"/>
                                <a:pt x="5974476" y="0"/>
                              </a:cubicBezTo>
                              <a:cubicBezTo>
                                <a:pt x="6236088" y="-18670"/>
                                <a:pt x="6736945" y="-46080"/>
                                <a:pt x="6947065" y="0"/>
                              </a:cubicBezTo>
                              <a:cubicBezTo>
                                <a:pt x="6936466" y="240045"/>
                                <a:pt x="6941588" y="359061"/>
                                <a:pt x="6947065" y="567186"/>
                              </a:cubicBezTo>
                              <a:cubicBezTo>
                                <a:pt x="6952542" y="775311"/>
                                <a:pt x="6919819" y="1084801"/>
                                <a:pt x="6947065" y="1260413"/>
                              </a:cubicBezTo>
                              <a:cubicBezTo>
                                <a:pt x="6974311" y="1436025"/>
                                <a:pt x="6921778" y="1705193"/>
                                <a:pt x="6947065" y="2016660"/>
                              </a:cubicBezTo>
                              <a:cubicBezTo>
                                <a:pt x="6972352" y="2328127"/>
                                <a:pt x="6976503" y="2507441"/>
                                <a:pt x="6947065" y="2709888"/>
                              </a:cubicBezTo>
                              <a:cubicBezTo>
                                <a:pt x="6917627" y="2912335"/>
                                <a:pt x="6921530" y="3104794"/>
                                <a:pt x="6947065" y="3403115"/>
                              </a:cubicBezTo>
                              <a:cubicBezTo>
                                <a:pt x="6972600" y="3701436"/>
                                <a:pt x="6960616" y="3780857"/>
                                <a:pt x="6947065" y="3907280"/>
                              </a:cubicBezTo>
                              <a:cubicBezTo>
                                <a:pt x="6933514" y="4033704"/>
                                <a:pt x="6951933" y="4297577"/>
                                <a:pt x="6947065" y="4411445"/>
                              </a:cubicBezTo>
                              <a:cubicBezTo>
                                <a:pt x="6942197" y="4525313"/>
                                <a:pt x="6951200" y="4712179"/>
                                <a:pt x="6947065" y="4915610"/>
                              </a:cubicBezTo>
                              <a:cubicBezTo>
                                <a:pt x="6942930" y="5119041"/>
                                <a:pt x="6977904" y="5342883"/>
                                <a:pt x="6947065" y="5608837"/>
                              </a:cubicBezTo>
                              <a:cubicBezTo>
                                <a:pt x="6916226" y="5874791"/>
                                <a:pt x="6933299" y="6031664"/>
                                <a:pt x="6947065" y="6302064"/>
                              </a:cubicBezTo>
                            </a:path>
                            <a:path w="6947065" h="7459931" fill="none" stroke="0" extrusionOk="0">
                              <a:moveTo>
                                <a:pt x="5789198" y="7459931"/>
                              </a:moveTo>
                              <a:cubicBezTo>
                                <a:pt x="5845412" y="7293781"/>
                                <a:pt x="5884367" y="7093619"/>
                                <a:pt x="5907300" y="6987521"/>
                              </a:cubicBezTo>
                              <a:cubicBezTo>
                                <a:pt x="5930233" y="6881423"/>
                                <a:pt x="5981750" y="6649249"/>
                                <a:pt x="6020771" y="6533637"/>
                              </a:cubicBezTo>
                              <a:cubicBezTo>
                                <a:pt x="6131634" y="6491448"/>
                                <a:pt x="6369470" y="6471244"/>
                                <a:pt x="6502444" y="6413219"/>
                              </a:cubicBezTo>
                              <a:cubicBezTo>
                                <a:pt x="6635418" y="6355194"/>
                                <a:pt x="6756561" y="6371283"/>
                                <a:pt x="6947065" y="6302064"/>
                              </a:cubicBezTo>
                              <a:cubicBezTo>
                                <a:pt x="6865409" y="6384690"/>
                                <a:pt x="6754663" y="6521879"/>
                                <a:pt x="6561109" y="6688020"/>
                              </a:cubicBezTo>
                              <a:cubicBezTo>
                                <a:pt x="6367555" y="6854161"/>
                                <a:pt x="6286801" y="6981241"/>
                                <a:pt x="6163575" y="7085554"/>
                              </a:cubicBezTo>
                              <a:cubicBezTo>
                                <a:pt x="6040349" y="7189867"/>
                                <a:pt x="5883226" y="7358649"/>
                                <a:pt x="5789198" y="7459931"/>
                              </a:cubicBezTo>
                              <a:cubicBezTo>
                                <a:pt x="5585232" y="7448751"/>
                                <a:pt x="5271954" y="7429226"/>
                                <a:pt x="5030170" y="7459931"/>
                              </a:cubicBezTo>
                              <a:cubicBezTo>
                                <a:pt x="4788386" y="7490636"/>
                                <a:pt x="4491985" y="7470129"/>
                                <a:pt x="4329034" y="7459931"/>
                              </a:cubicBezTo>
                              <a:cubicBezTo>
                                <a:pt x="4166083" y="7449733"/>
                                <a:pt x="3862469" y="7445326"/>
                                <a:pt x="3627897" y="7459931"/>
                              </a:cubicBezTo>
                              <a:cubicBezTo>
                                <a:pt x="3393325" y="7474536"/>
                                <a:pt x="3070963" y="7478107"/>
                                <a:pt x="2868869" y="7459931"/>
                              </a:cubicBezTo>
                              <a:cubicBezTo>
                                <a:pt x="2666775" y="7441755"/>
                                <a:pt x="2451852" y="7453609"/>
                                <a:pt x="2341409" y="7459931"/>
                              </a:cubicBezTo>
                              <a:cubicBezTo>
                                <a:pt x="2230966" y="7466253"/>
                                <a:pt x="1974104" y="7466590"/>
                                <a:pt x="1698165" y="7459931"/>
                              </a:cubicBezTo>
                              <a:cubicBezTo>
                                <a:pt x="1422226" y="7453272"/>
                                <a:pt x="1225940" y="7479555"/>
                                <a:pt x="939137" y="7459931"/>
                              </a:cubicBezTo>
                              <a:cubicBezTo>
                                <a:pt x="652334" y="7440307"/>
                                <a:pt x="368722" y="7503773"/>
                                <a:pt x="0" y="7459931"/>
                              </a:cubicBezTo>
                              <a:cubicBezTo>
                                <a:pt x="10189" y="7284470"/>
                                <a:pt x="8078" y="7098494"/>
                                <a:pt x="0" y="6781755"/>
                              </a:cubicBezTo>
                              <a:cubicBezTo>
                                <a:pt x="-8078" y="6465016"/>
                                <a:pt x="-38200" y="6254788"/>
                                <a:pt x="0" y="5954381"/>
                              </a:cubicBezTo>
                              <a:cubicBezTo>
                                <a:pt x="38200" y="5653974"/>
                                <a:pt x="-21840" y="5538901"/>
                                <a:pt x="0" y="5201606"/>
                              </a:cubicBezTo>
                              <a:cubicBezTo>
                                <a:pt x="21840" y="4864311"/>
                                <a:pt x="13902" y="4779285"/>
                                <a:pt x="0" y="4598030"/>
                              </a:cubicBezTo>
                              <a:cubicBezTo>
                                <a:pt x="-13902" y="4416775"/>
                                <a:pt x="-18444" y="4366946"/>
                                <a:pt x="0" y="4143653"/>
                              </a:cubicBezTo>
                              <a:cubicBezTo>
                                <a:pt x="18444" y="3920360"/>
                                <a:pt x="-7052" y="3753254"/>
                                <a:pt x="0" y="3614676"/>
                              </a:cubicBezTo>
                              <a:cubicBezTo>
                                <a:pt x="7052" y="3476098"/>
                                <a:pt x="14353" y="3285474"/>
                                <a:pt x="0" y="3160298"/>
                              </a:cubicBezTo>
                              <a:cubicBezTo>
                                <a:pt x="-14353" y="3035122"/>
                                <a:pt x="37254" y="2750697"/>
                                <a:pt x="0" y="2407523"/>
                              </a:cubicBezTo>
                              <a:cubicBezTo>
                                <a:pt x="-37254" y="2064349"/>
                                <a:pt x="2305" y="2017369"/>
                                <a:pt x="0" y="1878546"/>
                              </a:cubicBezTo>
                              <a:cubicBezTo>
                                <a:pt x="-2305" y="1739723"/>
                                <a:pt x="19467" y="1551823"/>
                                <a:pt x="0" y="1349569"/>
                              </a:cubicBezTo>
                              <a:cubicBezTo>
                                <a:pt x="-19467" y="1147315"/>
                                <a:pt x="16820" y="844383"/>
                                <a:pt x="0" y="671394"/>
                              </a:cubicBezTo>
                              <a:cubicBezTo>
                                <a:pt x="-16820" y="498406"/>
                                <a:pt x="-23753" y="299247"/>
                                <a:pt x="0" y="0"/>
                              </a:cubicBezTo>
                              <a:cubicBezTo>
                                <a:pt x="166533" y="-6044"/>
                                <a:pt x="463619" y="10658"/>
                                <a:pt x="625236" y="0"/>
                              </a:cubicBezTo>
                              <a:cubicBezTo>
                                <a:pt x="786853" y="-10658"/>
                                <a:pt x="936054" y="1884"/>
                                <a:pt x="1181001" y="0"/>
                              </a:cubicBezTo>
                              <a:cubicBezTo>
                                <a:pt x="1425949" y="-1884"/>
                                <a:pt x="1686060" y="-18383"/>
                                <a:pt x="1945178" y="0"/>
                              </a:cubicBezTo>
                              <a:cubicBezTo>
                                <a:pt x="2204296" y="18383"/>
                                <a:pt x="2383099" y="24873"/>
                                <a:pt x="2570414" y="0"/>
                              </a:cubicBezTo>
                              <a:cubicBezTo>
                                <a:pt x="2757729" y="-24873"/>
                                <a:pt x="2992178" y="26642"/>
                                <a:pt x="3334591" y="0"/>
                              </a:cubicBezTo>
                              <a:cubicBezTo>
                                <a:pt x="3677004" y="-26642"/>
                                <a:pt x="3729051" y="-12093"/>
                                <a:pt x="4029298" y="0"/>
                              </a:cubicBezTo>
                              <a:cubicBezTo>
                                <a:pt x="4329545" y="12093"/>
                                <a:pt x="4421297" y="6196"/>
                                <a:pt x="4724004" y="0"/>
                              </a:cubicBezTo>
                              <a:cubicBezTo>
                                <a:pt x="5026711" y="-6196"/>
                                <a:pt x="5116285" y="-2063"/>
                                <a:pt x="5279769" y="0"/>
                              </a:cubicBezTo>
                              <a:cubicBezTo>
                                <a:pt x="5443253" y="2063"/>
                                <a:pt x="5777232" y="36294"/>
                                <a:pt x="6113417" y="0"/>
                              </a:cubicBezTo>
                              <a:cubicBezTo>
                                <a:pt x="6449602" y="-36294"/>
                                <a:pt x="6647665" y="3678"/>
                                <a:pt x="6947065" y="0"/>
                              </a:cubicBezTo>
                              <a:cubicBezTo>
                                <a:pt x="6936538" y="149941"/>
                                <a:pt x="6936201" y="244779"/>
                                <a:pt x="6947065" y="441144"/>
                              </a:cubicBezTo>
                              <a:cubicBezTo>
                                <a:pt x="6957929" y="637509"/>
                                <a:pt x="6920256" y="832979"/>
                                <a:pt x="6947065" y="1197392"/>
                              </a:cubicBezTo>
                              <a:cubicBezTo>
                                <a:pt x="6973874" y="1561805"/>
                                <a:pt x="6970332" y="1577663"/>
                                <a:pt x="6947065" y="1701557"/>
                              </a:cubicBezTo>
                              <a:cubicBezTo>
                                <a:pt x="6923798" y="1825451"/>
                                <a:pt x="6956034" y="1940284"/>
                                <a:pt x="6947065" y="2142702"/>
                              </a:cubicBezTo>
                              <a:cubicBezTo>
                                <a:pt x="6938096" y="2345120"/>
                                <a:pt x="6945167" y="2492950"/>
                                <a:pt x="6947065" y="2646867"/>
                              </a:cubicBezTo>
                              <a:cubicBezTo>
                                <a:pt x="6948963" y="2800784"/>
                                <a:pt x="6927116" y="3176529"/>
                                <a:pt x="6947065" y="3340094"/>
                              </a:cubicBezTo>
                              <a:cubicBezTo>
                                <a:pt x="6967014" y="3503659"/>
                                <a:pt x="6969196" y="3786584"/>
                                <a:pt x="6947065" y="4033321"/>
                              </a:cubicBezTo>
                              <a:cubicBezTo>
                                <a:pt x="6924934" y="4280058"/>
                                <a:pt x="6909636" y="4577374"/>
                                <a:pt x="6947065" y="4789569"/>
                              </a:cubicBezTo>
                              <a:cubicBezTo>
                                <a:pt x="6984494" y="5001764"/>
                                <a:pt x="6962058" y="5181289"/>
                                <a:pt x="6947065" y="5482796"/>
                              </a:cubicBezTo>
                              <a:cubicBezTo>
                                <a:pt x="6932072" y="5784303"/>
                                <a:pt x="6912226" y="6015358"/>
                                <a:pt x="6947065" y="6302064"/>
                              </a:cubicBezTo>
                            </a:path>
                          </a:pathLst>
                        </a:custGeom>
                        <a:solidFill>
                          <a:schemeClr val="bg1"/>
                        </a:solidFill>
                        <a:ln w="28575">
                          <a:extLst>
                            <a:ext uri="{C807C97D-BFC1-408E-A445-0C87EB9F89A2}">
                              <ask:lineSketchStyleProps xmlns:ask="http://schemas.microsoft.com/office/drawing/2018/sketchyshapes" sd="2930177806">
                                <a:prstGeom prst="foldedCorner">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AFFBA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7" o:spid="_x0000_s1026" type="#_x0000_t65" style="position:absolute;margin-left:-21pt;margin-top:-8.5pt;width:547pt;height:587.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" adj="18000" fillcolor="white [3212]" strokecolor="#1f4d78 [1604]" strokeweight="2.25pt">
                <v:stroke joinstyle="miter"/>
              </v:shape>
            </w:pict>
          </mc:Fallback>
        </mc:AlternateContent>
      </w:r>
      <w:r w:rsidR="00C5318D">
        <w:rPr>
          <w:rFonts w:ascii="Times New Roman" w:eastAsia="Arial" w:hAnsi="Times New Roman" w:cs="Times New Roman"/>
          <w:b/>
          <w:sz w:val="44"/>
          <w:szCs w:val="44"/>
        </w:rPr>
        <w:tab/>
      </w:r>
      <w:r w:rsidR="00AE17E0" w:rsidRPr="00AE17E0">
        <w:rPr>
          <w:rFonts w:ascii="Courier New" w:eastAsia="Times New Roman" w:hAnsi="Courier New" w:cs="Courier New"/>
          <w:color w:val="282828"/>
          <w:sz w:val="47"/>
          <w:szCs w:val="47"/>
        </w:rPr>
        <w:t>This is to certify that</w:t>
      </w:r>
    </w:p>
    <w:tbl>
      <w:tblPr>
        <w:tblpPr w:leftFromText="180" w:rightFromText="180" w:vertAnchor="text" w:horzAnchor="margin" w:tblpXSpec="center" w:tblpY="263"/>
        <w:tblOverlap w:val="never"/>
        <w:tblW w:w="0" w:type="auto"/>
        <w:tblCellMar>
          <w:top w:w="15" w:type="dxa"/>
          <w:left w:w="15" w:type="dxa"/>
          <w:bottom w:w="15" w:type="dxa"/>
          <w:right w:w="15" w:type="dxa"/>
        </w:tblCellMar>
        <w:tblLook w:val="04A0" w:firstRow="1" w:lastRow="0" w:firstColumn="1" w:lastColumn="0" w:noHBand="0" w:noVBand="1"/>
      </w:tblPr>
      <w:tblGrid>
        <w:gridCol w:w="836"/>
        <w:gridCol w:w="6527"/>
      </w:tblGrid>
      <w:tr w:rsidR="00AE17E0" w:rsidRPr="00AE17E0" w14:paraId="72A05E01" w14:textId="77777777" w:rsidTr="00046609">
        <w:tc>
          <w:tcPr>
            <w:tcW w:w="0" w:type="auto"/>
            <w:tcMar>
              <w:top w:w="0" w:type="dxa"/>
              <w:left w:w="115" w:type="dxa"/>
              <w:bottom w:w="0" w:type="dxa"/>
              <w:right w:w="115" w:type="dxa"/>
            </w:tcMar>
            <w:hideMark/>
          </w:tcPr>
          <w:p w14:paraId="3FBF8756" w14:textId="775E9A2E" w:rsidR="00AE17E0" w:rsidRPr="00AE17E0" w:rsidRDefault="00AE17E0" w:rsidP="00046609">
            <w:pPr>
              <w:spacing w:before="160" w:after="0" w:line="240" w:lineRule="auto"/>
              <w:jc w:val="center"/>
              <w:rPr>
                <w:rFonts w:ascii="Times New Roman" w:eastAsia="Times New Roman" w:hAnsi="Times New Roman" w:cs="Times New Roman"/>
                <w:sz w:val="24"/>
                <w:szCs w:val="24"/>
              </w:rPr>
            </w:pPr>
            <w:r w:rsidRPr="00AE17E0">
              <w:rPr>
                <w:rFonts w:ascii="Times New Roman" w:eastAsia="Times New Roman" w:hAnsi="Times New Roman" w:cs="Times New Roman"/>
                <w:b/>
                <w:bCs/>
                <w:color w:val="282828"/>
                <w:sz w:val="37"/>
                <w:szCs w:val="37"/>
              </w:rPr>
              <w:t>M</w:t>
            </w:r>
            <w:r>
              <w:rPr>
                <w:rFonts w:ascii="Times New Roman" w:eastAsia="Times New Roman" w:hAnsi="Times New Roman" w:cs="Times New Roman"/>
                <w:b/>
                <w:bCs/>
                <w:color w:val="282828"/>
                <w:sz w:val="37"/>
                <w:szCs w:val="37"/>
                <w:lang w:val="en-US"/>
              </w:rPr>
              <w:t>r</w:t>
            </w:r>
            <w:r w:rsidRPr="00AE17E0">
              <w:rPr>
                <w:rFonts w:ascii="Times New Roman" w:eastAsia="Times New Roman" w:hAnsi="Times New Roman" w:cs="Times New Roman"/>
                <w:b/>
                <w:bCs/>
                <w:color w:val="282828"/>
                <w:sz w:val="37"/>
                <w:szCs w:val="37"/>
              </w:rPr>
              <w:t>.</w:t>
            </w:r>
          </w:p>
        </w:tc>
        <w:tc>
          <w:tcPr>
            <w:tcW w:w="0" w:type="auto"/>
            <w:tcBorders>
              <w:bottom w:val="dashed" w:sz="4" w:space="0" w:color="000000"/>
            </w:tcBorders>
            <w:tcMar>
              <w:top w:w="0" w:type="dxa"/>
              <w:left w:w="115" w:type="dxa"/>
              <w:bottom w:w="0" w:type="dxa"/>
              <w:right w:w="115" w:type="dxa"/>
            </w:tcMar>
            <w:hideMark/>
          </w:tcPr>
          <w:p w14:paraId="31B7C8D5" w14:textId="6E3D44B6" w:rsidR="00AE17E0" w:rsidRPr="00AE17E0" w:rsidRDefault="00AE17E0" w:rsidP="00046609">
            <w:pPr>
              <w:spacing w:before="160" w:after="0" w:line="240" w:lineRule="auto"/>
              <w:ind w:left="1311"/>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282828"/>
                <w:sz w:val="37"/>
                <w:szCs w:val="37"/>
                <w:lang w:val="en-US"/>
              </w:rPr>
              <w:t>NGUYEN VAN BAO</w:t>
            </w:r>
          </w:p>
        </w:tc>
      </w:tr>
      <w:tr w:rsidR="00AE17E0" w:rsidRPr="00AE17E0" w14:paraId="704A6466" w14:textId="77777777" w:rsidTr="00046609">
        <w:tc>
          <w:tcPr>
            <w:tcW w:w="0" w:type="auto"/>
            <w:tcMar>
              <w:top w:w="0" w:type="dxa"/>
              <w:left w:w="115" w:type="dxa"/>
              <w:bottom w:w="0" w:type="dxa"/>
              <w:right w:w="115" w:type="dxa"/>
            </w:tcMar>
            <w:hideMark/>
          </w:tcPr>
          <w:p w14:paraId="0D434946" w14:textId="0272561F" w:rsidR="00AE17E0" w:rsidRPr="00AE17E0" w:rsidRDefault="00AE17E0" w:rsidP="00046609">
            <w:pPr>
              <w:spacing w:before="160" w:after="0" w:line="240" w:lineRule="auto"/>
              <w:jc w:val="center"/>
              <w:rPr>
                <w:rFonts w:ascii="Times New Roman" w:eastAsia="Times New Roman" w:hAnsi="Times New Roman" w:cs="Times New Roman"/>
                <w:sz w:val="24"/>
                <w:szCs w:val="24"/>
              </w:rPr>
            </w:pPr>
            <w:r w:rsidRPr="00AE17E0">
              <w:rPr>
                <w:rFonts w:ascii="Times New Roman" w:eastAsia="Times New Roman" w:hAnsi="Times New Roman" w:cs="Times New Roman"/>
                <w:b/>
                <w:bCs/>
                <w:color w:val="282828"/>
                <w:sz w:val="37"/>
                <w:szCs w:val="37"/>
              </w:rPr>
              <w:t>M</w:t>
            </w:r>
            <w:r>
              <w:rPr>
                <w:rFonts w:ascii="Times New Roman" w:eastAsia="Times New Roman" w:hAnsi="Times New Roman" w:cs="Times New Roman"/>
                <w:b/>
                <w:bCs/>
                <w:color w:val="282828"/>
                <w:sz w:val="37"/>
                <w:szCs w:val="37"/>
                <w:lang w:val="en-US"/>
              </w:rPr>
              <w:t>s</w:t>
            </w:r>
            <w:r w:rsidRPr="00AE17E0">
              <w:rPr>
                <w:rFonts w:ascii="Times New Roman" w:eastAsia="Times New Roman" w:hAnsi="Times New Roman" w:cs="Times New Roman"/>
                <w:b/>
                <w:bCs/>
                <w:color w:val="282828"/>
                <w:sz w:val="37"/>
                <w:szCs w:val="37"/>
              </w:rPr>
              <w:t>.</w:t>
            </w:r>
          </w:p>
        </w:tc>
        <w:tc>
          <w:tcPr>
            <w:tcW w:w="0" w:type="auto"/>
            <w:tcBorders>
              <w:top w:val="dashed" w:sz="4" w:space="0" w:color="000000"/>
              <w:bottom w:val="dashed" w:sz="4" w:space="0" w:color="000000"/>
            </w:tcBorders>
            <w:tcMar>
              <w:top w:w="0" w:type="dxa"/>
              <w:left w:w="115" w:type="dxa"/>
              <w:bottom w:w="0" w:type="dxa"/>
              <w:right w:w="115" w:type="dxa"/>
            </w:tcMar>
            <w:hideMark/>
          </w:tcPr>
          <w:p w14:paraId="695EAE1C" w14:textId="4F06BAE2" w:rsidR="00AE17E0" w:rsidRPr="00AE17E0" w:rsidRDefault="00AE17E0" w:rsidP="00046609">
            <w:pPr>
              <w:spacing w:before="160" w:after="0" w:line="240" w:lineRule="auto"/>
              <w:ind w:left="1311"/>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282828"/>
                <w:sz w:val="37"/>
                <w:szCs w:val="37"/>
                <w:lang w:val="en-US"/>
              </w:rPr>
              <w:t>NGUYEN NGOC TRUC LINH</w:t>
            </w:r>
          </w:p>
        </w:tc>
      </w:tr>
      <w:tr w:rsidR="00AE17E0" w:rsidRPr="00AE17E0" w14:paraId="01828AAE" w14:textId="77777777" w:rsidTr="00046609">
        <w:tc>
          <w:tcPr>
            <w:tcW w:w="0" w:type="auto"/>
            <w:tcMar>
              <w:top w:w="0" w:type="dxa"/>
              <w:left w:w="115" w:type="dxa"/>
              <w:bottom w:w="0" w:type="dxa"/>
              <w:right w:w="115" w:type="dxa"/>
            </w:tcMar>
            <w:hideMark/>
          </w:tcPr>
          <w:p w14:paraId="70FAA366" w14:textId="77777777" w:rsidR="00AE17E0" w:rsidRPr="00AE17E0" w:rsidRDefault="00AE17E0" w:rsidP="00046609">
            <w:pPr>
              <w:spacing w:before="160" w:after="0" w:line="240" w:lineRule="auto"/>
              <w:jc w:val="center"/>
              <w:rPr>
                <w:rFonts w:ascii="Times New Roman" w:eastAsia="Times New Roman" w:hAnsi="Times New Roman" w:cs="Times New Roman"/>
                <w:sz w:val="24"/>
                <w:szCs w:val="24"/>
              </w:rPr>
            </w:pPr>
            <w:r w:rsidRPr="00AE17E0">
              <w:rPr>
                <w:rFonts w:ascii="Times New Roman" w:eastAsia="Times New Roman" w:hAnsi="Times New Roman" w:cs="Times New Roman"/>
                <w:b/>
                <w:bCs/>
                <w:color w:val="282828"/>
                <w:sz w:val="37"/>
                <w:szCs w:val="37"/>
              </w:rPr>
              <w:t>Mr.</w:t>
            </w:r>
          </w:p>
        </w:tc>
        <w:tc>
          <w:tcPr>
            <w:tcW w:w="0" w:type="auto"/>
            <w:tcBorders>
              <w:top w:val="dashed" w:sz="4" w:space="0" w:color="000000"/>
              <w:bottom w:val="dashed" w:sz="4" w:space="0" w:color="000000"/>
            </w:tcBorders>
            <w:tcMar>
              <w:top w:w="0" w:type="dxa"/>
              <w:left w:w="115" w:type="dxa"/>
              <w:bottom w:w="0" w:type="dxa"/>
              <w:right w:w="115" w:type="dxa"/>
            </w:tcMar>
            <w:hideMark/>
          </w:tcPr>
          <w:p w14:paraId="5A5B741E" w14:textId="27A8FF04" w:rsidR="00AE17E0" w:rsidRPr="00AE17E0" w:rsidRDefault="00AE17E0" w:rsidP="00046609">
            <w:pPr>
              <w:spacing w:before="160" w:after="0" w:line="240" w:lineRule="auto"/>
              <w:ind w:left="1311"/>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282828"/>
                <w:sz w:val="37"/>
                <w:szCs w:val="37"/>
                <w:lang w:val="en-US"/>
              </w:rPr>
              <w:t>NGUYEN THANH HUY</w:t>
            </w:r>
          </w:p>
        </w:tc>
      </w:tr>
      <w:tr w:rsidR="00AE17E0" w:rsidRPr="00AE17E0" w14:paraId="15BDE6DC" w14:textId="77777777" w:rsidTr="00046609">
        <w:tc>
          <w:tcPr>
            <w:tcW w:w="0" w:type="auto"/>
            <w:tcMar>
              <w:top w:w="0" w:type="dxa"/>
              <w:left w:w="115" w:type="dxa"/>
              <w:bottom w:w="0" w:type="dxa"/>
              <w:right w:w="115" w:type="dxa"/>
            </w:tcMar>
          </w:tcPr>
          <w:p w14:paraId="6066A482" w14:textId="027B0FAE" w:rsidR="00AE17E0" w:rsidRPr="00AE17E0" w:rsidRDefault="00AE17E0" w:rsidP="00046609">
            <w:pPr>
              <w:spacing w:before="160" w:after="0" w:line="240" w:lineRule="auto"/>
              <w:jc w:val="center"/>
              <w:rPr>
                <w:rFonts w:ascii="Times New Roman" w:eastAsia="Times New Roman" w:hAnsi="Times New Roman" w:cs="Times New Roman"/>
                <w:b/>
                <w:bCs/>
                <w:color w:val="282828"/>
                <w:sz w:val="37"/>
                <w:szCs w:val="37"/>
                <w:lang w:val="en-US"/>
              </w:rPr>
            </w:pPr>
            <w:r>
              <w:rPr>
                <w:rFonts w:ascii="Times New Roman" w:eastAsia="Times New Roman" w:hAnsi="Times New Roman" w:cs="Times New Roman"/>
                <w:b/>
                <w:bCs/>
                <w:color w:val="282828"/>
                <w:sz w:val="37"/>
                <w:szCs w:val="37"/>
                <w:lang w:val="en-US"/>
              </w:rPr>
              <w:t>Mr</w:t>
            </w:r>
            <w:r w:rsidR="00046609">
              <w:rPr>
                <w:rFonts w:ascii="Times New Roman" w:eastAsia="Times New Roman" w:hAnsi="Times New Roman" w:cs="Times New Roman"/>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CC1E6BE" w14:textId="79C54103" w:rsidR="00AE17E0" w:rsidRPr="00AE17E0" w:rsidRDefault="00AE17E0" w:rsidP="00046609">
            <w:pPr>
              <w:spacing w:before="160" w:after="0" w:line="240" w:lineRule="auto"/>
              <w:ind w:left="1311"/>
              <w:jc w:val="center"/>
              <w:rPr>
                <w:rFonts w:ascii="Times New Roman" w:eastAsia="Times New Roman" w:hAnsi="Times New Roman" w:cs="Times New Roman"/>
                <w:b/>
                <w:bCs/>
                <w:color w:val="282828"/>
                <w:sz w:val="37"/>
                <w:szCs w:val="37"/>
                <w:lang w:val="en-US"/>
              </w:rPr>
            </w:pPr>
            <w:r>
              <w:rPr>
                <w:rFonts w:ascii="Times New Roman" w:eastAsia="Times New Roman" w:hAnsi="Times New Roman" w:cs="Times New Roman"/>
                <w:b/>
                <w:bCs/>
                <w:color w:val="282828"/>
                <w:sz w:val="37"/>
                <w:szCs w:val="37"/>
                <w:lang w:val="en-US"/>
              </w:rPr>
              <w:t>NGUYEN XUAN LOC</w:t>
            </w:r>
          </w:p>
        </w:tc>
      </w:tr>
      <w:tr w:rsidR="00AE17E0" w:rsidRPr="00AE17E0" w14:paraId="21FB8691" w14:textId="77777777" w:rsidTr="00046609">
        <w:tc>
          <w:tcPr>
            <w:tcW w:w="0" w:type="auto"/>
            <w:tcMar>
              <w:top w:w="0" w:type="dxa"/>
              <w:left w:w="115" w:type="dxa"/>
              <w:bottom w:w="0" w:type="dxa"/>
              <w:right w:w="115" w:type="dxa"/>
            </w:tcMar>
          </w:tcPr>
          <w:p w14:paraId="084ECE82" w14:textId="46152A41" w:rsidR="00AE17E0" w:rsidRDefault="00AE17E0" w:rsidP="00046609">
            <w:pPr>
              <w:spacing w:before="160" w:after="0" w:line="240" w:lineRule="auto"/>
              <w:jc w:val="center"/>
              <w:rPr>
                <w:rFonts w:ascii="Times New Roman" w:eastAsia="Times New Roman" w:hAnsi="Times New Roman" w:cs="Times New Roman"/>
                <w:b/>
                <w:bCs/>
                <w:color w:val="282828"/>
                <w:sz w:val="37"/>
                <w:szCs w:val="37"/>
                <w:lang w:val="en-US"/>
              </w:rPr>
            </w:pPr>
            <w:r>
              <w:rPr>
                <w:rFonts w:ascii="Times New Roman" w:eastAsia="Times New Roman" w:hAnsi="Times New Roman" w:cs="Times New Roman"/>
                <w:b/>
                <w:bCs/>
                <w:color w:val="282828"/>
                <w:sz w:val="37"/>
                <w:szCs w:val="37"/>
                <w:lang w:val="en-US"/>
              </w:rPr>
              <w:t>Mr</w:t>
            </w:r>
            <w:r w:rsidR="00046609">
              <w:rPr>
                <w:rFonts w:ascii="Times New Roman" w:eastAsia="Times New Roman" w:hAnsi="Times New Roman" w:cs="Times New Roman"/>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255005B" w14:textId="03860FC8" w:rsidR="00AE17E0" w:rsidRDefault="00AE17E0" w:rsidP="00046609">
            <w:pPr>
              <w:spacing w:before="160" w:after="0" w:line="240" w:lineRule="auto"/>
              <w:ind w:left="1311"/>
              <w:jc w:val="center"/>
              <w:rPr>
                <w:rFonts w:ascii="Times New Roman" w:eastAsia="Times New Roman" w:hAnsi="Times New Roman" w:cs="Times New Roman"/>
                <w:b/>
                <w:bCs/>
                <w:color w:val="282828"/>
                <w:sz w:val="37"/>
                <w:szCs w:val="37"/>
                <w:lang w:val="en-US"/>
              </w:rPr>
            </w:pPr>
            <w:r>
              <w:rPr>
                <w:rFonts w:ascii="Times New Roman" w:eastAsia="Times New Roman" w:hAnsi="Times New Roman" w:cs="Times New Roman"/>
                <w:b/>
                <w:bCs/>
                <w:color w:val="282828"/>
                <w:sz w:val="37"/>
                <w:szCs w:val="37"/>
                <w:lang w:val="en-US"/>
              </w:rPr>
              <w:t>NGUYEN THE VINH</w:t>
            </w:r>
          </w:p>
        </w:tc>
      </w:tr>
    </w:tbl>
    <w:p w14:paraId="0EA34277" w14:textId="77777777" w:rsidR="00AE17E0" w:rsidRDefault="00AE17E0" w:rsidP="00AE17E0">
      <w:pPr>
        <w:spacing w:before="62" w:after="120" w:line="240" w:lineRule="auto"/>
        <w:ind w:left="426"/>
        <w:jc w:val="center"/>
        <w:rPr>
          <w:rFonts w:ascii="Courier New" w:eastAsia="Times New Roman" w:hAnsi="Courier New" w:cs="Courier New"/>
          <w:color w:val="282828"/>
          <w:sz w:val="37"/>
          <w:szCs w:val="37"/>
        </w:rPr>
      </w:pPr>
      <w:r>
        <w:rPr>
          <w:rFonts w:ascii="Courier New" w:eastAsia="Times New Roman" w:hAnsi="Courier New" w:cs="Courier New"/>
          <w:color w:val="282828"/>
          <w:sz w:val="37"/>
          <w:szCs w:val="37"/>
        </w:rPr>
        <w:br w:type="textWrapping" w:clear="all"/>
      </w:r>
    </w:p>
    <w:p w14:paraId="7D5C0F66" w14:textId="2776ABA3" w:rsidR="00AE17E0" w:rsidRPr="00AE17E0" w:rsidRDefault="00AE17E0" w:rsidP="00AE17E0">
      <w:pPr>
        <w:spacing w:before="62" w:after="120" w:line="240" w:lineRule="auto"/>
        <w:ind w:left="426"/>
        <w:jc w:val="center"/>
        <w:rPr>
          <w:rFonts w:ascii="Times New Roman" w:eastAsia="Times New Roman" w:hAnsi="Times New Roman" w:cs="Times New Roman"/>
          <w:sz w:val="24"/>
          <w:szCs w:val="24"/>
        </w:rPr>
      </w:pPr>
      <w:r w:rsidRPr="00AE17E0">
        <w:rPr>
          <w:rFonts w:ascii="Courier New" w:eastAsia="Times New Roman" w:hAnsi="Courier New" w:cs="Courier New"/>
          <w:color w:val="282828"/>
          <w:sz w:val="37"/>
          <w:szCs w:val="37"/>
        </w:rPr>
        <w:t>Have successfully Designed &amp; Developed</w:t>
      </w:r>
    </w:p>
    <w:tbl>
      <w:tblPr>
        <w:tblW w:w="0" w:type="auto"/>
        <w:tblInd w:w="1706" w:type="dxa"/>
        <w:tblCellMar>
          <w:top w:w="15" w:type="dxa"/>
          <w:left w:w="15" w:type="dxa"/>
          <w:bottom w:w="15" w:type="dxa"/>
          <w:right w:w="15" w:type="dxa"/>
        </w:tblCellMar>
        <w:tblLook w:val="04A0" w:firstRow="1" w:lastRow="0" w:firstColumn="1" w:lastColumn="0" w:noHBand="0" w:noVBand="1"/>
      </w:tblPr>
      <w:tblGrid>
        <w:gridCol w:w="1984"/>
        <w:gridCol w:w="1983"/>
        <w:gridCol w:w="1983"/>
      </w:tblGrid>
      <w:tr w:rsidR="00AE17E0" w:rsidRPr="00AE17E0" w14:paraId="5AF1169D" w14:textId="77777777" w:rsidTr="00046609">
        <w:tc>
          <w:tcPr>
            <w:tcW w:w="0" w:type="auto"/>
            <w:tcMar>
              <w:top w:w="0" w:type="dxa"/>
              <w:left w:w="115" w:type="dxa"/>
              <w:bottom w:w="0" w:type="dxa"/>
              <w:right w:w="115" w:type="dxa"/>
            </w:tcMar>
            <w:hideMark/>
          </w:tcPr>
          <w:p w14:paraId="4FC7B7C3" w14:textId="77777777" w:rsidR="00AE17E0" w:rsidRPr="00AE17E0" w:rsidRDefault="00AE17E0" w:rsidP="00106489">
            <w:pPr>
              <w:spacing w:after="0" w:line="240" w:lineRule="auto"/>
              <w:rPr>
                <w:rFonts w:ascii="Times New Roman" w:eastAsia="Times New Roman" w:hAnsi="Times New Roman" w:cs="Times New Roman"/>
                <w:sz w:val="24"/>
                <w:szCs w:val="24"/>
              </w:rPr>
            </w:pPr>
          </w:p>
        </w:tc>
        <w:tc>
          <w:tcPr>
            <w:tcW w:w="0" w:type="auto"/>
            <w:tcBorders>
              <w:top w:val="dashed" w:sz="8" w:space="0" w:color="000000"/>
            </w:tcBorders>
            <w:tcMar>
              <w:top w:w="0" w:type="dxa"/>
              <w:left w:w="115" w:type="dxa"/>
              <w:bottom w:w="0" w:type="dxa"/>
              <w:right w:w="115" w:type="dxa"/>
            </w:tcMar>
            <w:hideMark/>
          </w:tcPr>
          <w:p w14:paraId="3BE1897C" w14:textId="77777777" w:rsidR="00AE17E0" w:rsidRPr="00AE17E0" w:rsidRDefault="00AE17E0" w:rsidP="00106489">
            <w:pPr>
              <w:spacing w:after="0" w:line="240" w:lineRule="auto"/>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56642520" w14:textId="77777777" w:rsidR="00AE17E0" w:rsidRPr="00AE17E0" w:rsidRDefault="00AE17E0" w:rsidP="00106489">
            <w:pPr>
              <w:spacing w:after="0" w:line="240" w:lineRule="auto"/>
              <w:rPr>
                <w:rFonts w:ascii="Times New Roman" w:eastAsia="Times New Roman" w:hAnsi="Times New Roman" w:cs="Times New Roman"/>
                <w:sz w:val="24"/>
                <w:szCs w:val="24"/>
              </w:rPr>
            </w:pPr>
          </w:p>
        </w:tc>
      </w:tr>
      <w:tr w:rsidR="00AE17E0" w:rsidRPr="00AE17E0" w14:paraId="2D0ADF17" w14:textId="77777777" w:rsidTr="00046609">
        <w:tc>
          <w:tcPr>
            <w:tcW w:w="0" w:type="auto"/>
            <w:gridSpan w:val="3"/>
            <w:tcBorders>
              <w:bottom w:val="dashed" w:sz="18" w:space="0" w:color="000000"/>
            </w:tcBorders>
            <w:tcMar>
              <w:top w:w="0" w:type="dxa"/>
              <w:left w:w="115" w:type="dxa"/>
              <w:bottom w:w="0" w:type="dxa"/>
              <w:right w:w="115" w:type="dxa"/>
            </w:tcMar>
            <w:hideMark/>
          </w:tcPr>
          <w:p w14:paraId="6DFD64A4" w14:textId="023546AE" w:rsidR="00AE17E0" w:rsidRPr="00AE17E0" w:rsidRDefault="00046609" w:rsidP="00046609">
            <w:pPr>
              <w:spacing w:before="62"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52"/>
                <w:szCs w:val="52"/>
                <w:lang w:val="en-US"/>
              </w:rPr>
              <w:t>DOCTOR WEB FORUM</w:t>
            </w:r>
          </w:p>
        </w:tc>
      </w:tr>
    </w:tbl>
    <w:p w14:paraId="0FEE0546" w14:textId="77777777" w:rsidR="00046609" w:rsidRDefault="00046609" w:rsidP="00046609">
      <w:pPr>
        <w:spacing w:before="62" w:after="120" w:line="240" w:lineRule="auto"/>
        <w:ind w:left="426" w:hanging="993"/>
        <w:jc w:val="center"/>
        <w:rPr>
          <w:rFonts w:ascii="Courier New" w:eastAsia="Times New Roman" w:hAnsi="Courier New" w:cs="Courier New"/>
          <w:color w:val="282828"/>
          <w:sz w:val="37"/>
          <w:szCs w:val="37"/>
        </w:rPr>
      </w:pPr>
    </w:p>
    <w:p w14:paraId="187E4A14" w14:textId="36D47735" w:rsidR="00046609" w:rsidRPr="00AE17E0" w:rsidRDefault="00046609" w:rsidP="00046609">
      <w:pPr>
        <w:spacing w:before="62" w:after="120" w:line="240" w:lineRule="auto"/>
        <w:ind w:left="426" w:hanging="993"/>
        <w:jc w:val="center"/>
        <w:rPr>
          <w:rFonts w:ascii="Times New Roman" w:eastAsia="Times New Roman" w:hAnsi="Times New Roman" w:cs="Times New Roman"/>
          <w:sz w:val="24"/>
          <w:szCs w:val="24"/>
        </w:rPr>
      </w:pPr>
      <w:r w:rsidRPr="00AE17E0">
        <w:rPr>
          <w:rFonts w:ascii="Courier New" w:eastAsia="Times New Roman" w:hAnsi="Courier New" w:cs="Courier New"/>
          <w:color w:val="282828"/>
          <w:sz w:val="37"/>
          <w:szCs w:val="37"/>
        </w:rPr>
        <w:t>Submitted by:</w:t>
      </w:r>
    </w:p>
    <w:tbl>
      <w:tblPr>
        <w:tblW w:w="0" w:type="auto"/>
        <w:tblInd w:w="2080" w:type="dxa"/>
        <w:tblCellMar>
          <w:top w:w="15" w:type="dxa"/>
          <w:left w:w="15" w:type="dxa"/>
          <w:bottom w:w="15" w:type="dxa"/>
          <w:right w:w="15" w:type="dxa"/>
        </w:tblCellMar>
        <w:tblLook w:val="04A0" w:firstRow="1" w:lastRow="0" w:firstColumn="1" w:lastColumn="0" w:noHBand="0" w:noVBand="1"/>
      </w:tblPr>
      <w:tblGrid>
        <w:gridCol w:w="5193"/>
      </w:tblGrid>
      <w:tr w:rsidR="00046609" w:rsidRPr="00AE17E0" w14:paraId="72386D03" w14:textId="77777777" w:rsidTr="00046609">
        <w:tc>
          <w:tcPr>
            <w:tcW w:w="0" w:type="auto"/>
            <w:tcBorders>
              <w:bottom w:val="dashed" w:sz="18" w:space="0" w:color="000000"/>
            </w:tcBorders>
            <w:tcMar>
              <w:top w:w="0" w:type="dxa"/>
              <w:left w:w="115" w:type="dxa"/>
              <w:bottom w:w="0" w:type="dxa"/>
              <w:right w:w="115" w:type="dxa"/>
            </w:tcMar>
            <w:hideMark/>
          </w:tcPr>
          <w:p w14:paraId="3FEC95B7" w14:textId="01EE390A" w:rsidR="00046609" w:rsidRPr="00AE17E0" w:rsidRDefault="00046609" w:rsidP="00106489">
            <w:pPr>
              <w:spacing w:before="62" w:after="120" w:line="240" w:lineRule="auto"/>
              <w:jc w:val="center"/>
              <w:rPr>
                <w:rFonts w:ascii="Times New Roman" w:eastAsia="Times New Roman" w:hAnsi="Times New Roman" w:cs="Times New Roman"/>
                <w:sz w:val="24"/>
                <w:szCs w:val="24"/>
                <w:lang w:val="en-US"/>
              </w:rPr>
            </w:pPr>
            <w:r w:rsidRPr="00AE17E0">
              <w:rPr>
                <w:rFonts w:ascii="Times New Roman" w:eastAsia="Times New Roman" w:hAnsi="Times New Roman" w:cs="Times New Roman"/>
                <w:b/>
                <w:bCs/>
                <w:color w:val="000000"/>
                <w:sz w:val="44"/>
                <w:szCs w:val="44"/>
              </w:rPr>
              <w:t xml:space="preserve">Mr. </w:t>
            </w:r>
            <w:r>
              <w:rPr>
                <w:rFonts w:ascii="Times New Roman" w:eastAsia="Times New Roman" w:hAnsi="Times New Roman" w:cs="Times New Roman"/>
                <w:b/>
                <w:bCs/>
                <w:color w:val="000000"/>
                <w:sz w:val="44"/>
                <w:szCs w:val="44"/>
                <w:lang w:val="en-US"/>
              </w:rPr>
              <w:t>TRAN PHUOC SINH</w:t>
            </w:r>
          </w:p>
        </w:tc>
      </w:tr>
    </w:tbl>
    <w:p w14:paraId="4140B7B2" w14:textId="77777777" w:rsidR="00046609" w:rsidRDefault="00046609" w:rsidP="00046609">
      <w:pPr>
        <w:spacing w:before="62" w:after="120" w:line="240" w:lineRule="auto"/>
        <w:ind w:left="2160" w:firstLine="720"/>
        <w:rPr>
          <w:rFonts w:ascii="Courier New" w:eastAsia="Times New Roman" w:hAnsi="Courier New" w:cs="Courier New"/>
          <w:color w:val="282828"/>
          <w:sz w:val="37"/>
          <w:szCs w:val="37"/>
        </w:rPr>
      </w:pPr>
    </w:p>
    <w:p w14:paraId="208A3BF9" w14:textId="21D69C8E" w:rsidR="00046609" w:rsidRPr="00AE17E0" w:rsidRDefault="00046609" w:rsidP="00046609">
      <w:pPr>
        <w:spacing w:before="62" w:after="120" w:line="240" w:lineRule="auto"/>
        <w:ind w:left="2160" w:firstLine="720"/>
        <w:rPr>
          <w:rFonts w:ascii="Times New Roman" w:eastAsia="Times New Roman" w:hAnsi="Times New Roman" w:cs="Times New Roman"/>
          <w:sz w:val="24"/>
          <w:szCs w:val="24"/>
        </w:rPr>
      </w:pPr>
      <w:r w:rsidRPr="00AE17E0">
        <w:rPr>
          <w:rFonts w:ascii="Courier New" w:eastAsia="Times New Roman" w:hAnsi="Courier New" w:cs="Courier New"/>
          <w:color w:val="282828"/>
          <w:sz w:val="37"/>
          <w:szCs w:val="37"/>
        </w:rPr>
        <w:t>Date Of Issue:</w:t>
      </w:r>
    </w:p>
    <w:p w14:paraId="52326F99" w14:textId="77E88EA3" w:rsidR="00C57208" w:rsidRPr="00046609" w:rsidRDefault="00046609" w:rsidP="00046609">
      <w:pPr>
        <w:pBdr>
          <w:bottom w:val="dashSmallGap" w:sz="4" w:space="1" w:color="auto"/>
        </w:pBdr>
        <w:spacing w:after="120" w:line="240" w:lineRule="auto"/>
        <w:ind w:left="1843" w:right="1827"/>
        <w:rPr>
          <w:rFonts w:ascii="Times New Roman" w:eastAsia="Arial" w:hAnsi="Times New Roman" w:cs="Times New Roman"/>
          <w:sz w:val="30"/>
          <w:szCs w:val="3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046609">
        <w:rPr>
          <w:rFonts w:ascii="Times New Roman" w:eastAsia="Arial" w:hAnsi="Times New Roman" w:cs="Times New Roman"/>
          <w:sz w:val="30"/>
          <w:szCs w:val="30"/>
          <w:lang w:val="en-US"/>
        </w:rPr>
        <w:t>10</w:t>
      </w:r>
      <w:r w:rsidRPr="00046609">
        <w:rPr>
          <w:rFonts w:ascii="Times New Roman" w:eastAsia="Arial" w:hAnsi="Times New Roman" w:cs="Times New Roman"/>
          <w:sz w:val="30"/>
          <w:szCs w:val="30"/>
        </w:rPr>
        <w:t>/2/202</w:t>
      </w:r>
      <w:r w:rsidRPr="00046609">
        <w:rPr>
          <w:rFonts w:ascii="Times New Roman" w:eastAsia="Arial" w:hAnsi="Times New Roman" w:cs="Times New Roman"/>
          <w:sz w:val="30"/>
          <w:szCs w:val="30"/>
          <w:lang w:val="en-US"/>
        </w:rPr>
        <w:t>3</w:t>
      </w: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p>
    <w:p w14:paraId="62EE5C29" w14:textId="77777777" w:rsidR="00046609" w:rsidRDefault="00046609" w:rsidP="00046609">
      <w:pPr>
        <w:spacing w:before="62" w:after="120" w:line="240" w:lineRule="auto"/>
        <w:ind w:left="1866" w:firstLine="294"/>
        <w:rPr>
          <w:rFonts w:ascii="Courier New" w:eastAsia="Times New Roman" w:hAnsi="Courier New" w:cs="Courier New"/>
          <w:color w:val="282828"/>
          <w:sz w:val="37"/>
          <w:szCs w:val="37"/>
        </w:rPr>
      </w:pPr>
    </w:p>
    <w:p w14:paraId="7366E6EC" w14:textId="6AD405C6" w:rsidR="00046609" w:rsidRPr="00AE17E0" w:rsidRDefault="00046609" w:rsidP="00046609">
      <w:pPr>
        <w:spacing w:before="62" w:after="120" w:line="240" w:lineRule="auto"/>
        <w:ind w:left="1866" w:firstLine="294"/>
        <w:rPr>
          <w:rFonts w:ascii="Times New Roman" w:eastAsia="Times New Roman" w:hAnsi="Times New Roman" w:cs="Times New Roman"/>
          <w:sz w:val="24"/>
          <w:szCs w:val="24"/>
        </w:rPr>
      </w:pPr>
      <w:r w:rsidRPr="00AE17E0">
        <w:rPr>
          <w:rFonts w:ascii="Courier New" w:eastAsia="Times New Roman" w:hAnsi="Courier New" w:cs="Courier New"/>
          <w:color w:val="282828"/>
          <w:sz w:val="37"/>
          <w:szCs w:val="37"/>
        </w:rPr>
        <w:t>Authorized Signature:</w:t>
      </w:r>
    </w:p>
    <w:tbl>
      <w:tblPr>
        <w:tblpPr w:leftFromText="180" w:rightFromText="180" w:vertAnchor="text" w:horzAnchor="margin" w:tblpXSpec="center" w:tblpY="22"/>
        <w:tblOverlap w:val="never"/>
        <w:tblW w:w="0" w:type="auto"/>
        <w:tblBorders>
          <w:bottom w:val="dashed" w:sz="4" w:space="0" w:color="auto"/>
        </w:tblBorders>
        <w:tblCellMar>
          <w:top w:w="15" w:type="dxa"/>
          <w:left w:w="15" w:type="dxa"/>
          <w:bottom w:w="15" w:type="dxa"/>
          <w:right w:w="15" w:type="dxa"/>
        </w:tblCellMar>
        <w:tblLook w:val="04A0" w:firstRow="1" w:lastRow="0" w:firstColumn="1" w:lastColumn="0" w:noHBand="0" w:noVBand="1"/>
      </w:tblPr>
      <w:tblGrid>
        <w:gridCol w:w="744"/>
        <w:gridCol w:w="3622"/>
      </w:tblGrid>
      <w:tr w:rsidR="00046609" w:rsidRPr="00AE17E0" w14:paraId="1C12B2F0" w14:textId="77777777" w:rsidTr="00046609">
        <w:tc>
          <w:tcPr>
            <w:tcW w:w="0" w:type="auto"/>
            <w:tcMar>
              <w:top w:w="0" w:type="dxa"/>
              <w:left w:w="115" w:type="dxa"/>
              <w:bottom w:w="0" w:type="dxa"/>
              <w:right w:w="115" w:type="dxa"/>
            </w:tcMar>
          </w:tcPr>
          <w:p w14:paraId="3F4FD962" w14:textId="77777777" w:rsidR="00046609" w:rsidRDefault="00046609" w:rsidP="00046609">
            <w:pPr>
              <w:spacing w:before="160" w:after="0" w:line="240" w:lineRule="auto"/>
              <w:jc w:val="center"/>
              <w:rPr>
                <w:rFonts w:ascii="Times New Roman" w:eastAsia="Times New Roman" w:hAnsi="Times New Roman" w:cs="Times New Roman"/>
                <w:b/>
                <w:bCs/>
                <w:color w:val="282828"/>
                <w:sz w:val="37"/>
                <w:szCs w:val="37"/>
                <w:lang w:val="en-US"/>
              </w:rPr>
            </w:pPr>
            <w:r>
              <w:rPr>
                <w:rFonts w:ascii="Times New Roman" w:eastAsia="Times New Roman" w:hAnsi="Times New Roman" w:cs="Times New Roman"/>
                <w:b/>
                <w:bCs/>
                <w:color w:val="282828"/>
                <w:sz w:val="37"/>
                <w:szCs w:val="37"/>
                <w:lang w:val="en-US"/>
              </w:rPr>
              <w:t>Mr</w:t>
            </w:r>
          </w:p>
        </w:tc>
        <w:tc>
          <w:tcPr>
            <w:tcW w:w="0" w:type="auto"/>
            <w:tcMar>
              <w:top w:w="0" w:type="dxa"/>
              <w:left w:w="115" w:type="dxa"/>
              <w:bottom w:w="0" w:type="dxa"/>
              <w:right w:w="115" w:type="dxa"/>
            </w:tcMar>
          </w:tcPr>
          <w:p w14:paraId="755369E7" w14:textId="475EFB2C" w:rsidR="00046609" w:rsidRDefault="00046609" w:rsidP="00046609">
            <w:pPr>
              <w:spacing w:before="160" w:after="0" w:line="240" w:lineRule="auto"/>
              <w:rPr>
                <w:rFonts w:ascii="Times New Roman" w:eastAsia="Times New Roman" w:hAnsi="Times New Roman" w:cs="Times New Roman"/>
                <w:b/>
                <w:bCs/>
                <w:color w:val="282828"/>
                <w:sz w:val="37"/>
                <w:szCs w:val="37"/>
                <w:lang w:val="en-US"/>
              </w:rPr>
            </w:pPr>
            <w:r>
              <w:rPr>
                <w:rFonts w:ascii="Times New Roman" w:eastAsia="Times New Roman" w:hAnsi="Times New Roman" w:cs="Times New Roman"/>
                <w:b/>
                <w:bCs/>
                <w:color w:val="282828"/>
                <w:sz w:val="37"/>
                <w:szCs w:val="37"/>
                <w:lang w:val="en-US"/>
              </w:rPr>
              <w:t>NGUYEN VAN BAO</w:t>
            </w:r>
          </w:p>
        </w:tc>
      </w:tr>
    </w:tbl>
    <w:p w14:paraId="68893F72" w14:textId="77777777" w:rsidR="00046609" w:rsidRPr="00046609" w:rsidRDefault="00AE17E0">
      <w:pPr>
        <w:spacing w:line="480" w:lineRule="auto"/>
        <w:rPr>
          <w:rFonts w:ascii="Times New Roman" w:eastAsia="Arial" w:hAnsi="Times New Roman" w:cs="Times New Roman"/>
          <w:sz w:val="30"/>
          <w:szCs w:val="30"/>
          <w:lang w:val="en-US"/>
        </w:rPr>
      </w:pP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p>
    <w:p w14:paraId="1EF7EE25" w14:textId="62974033" w:rsidR="00C57208" w:rsidRPr="00D67F51" w:rsidRDefault="00F76225" w:rsidP="00D67F51">
      <w:pPr>
        <w:spacing w:line="480" w:lineRule="auto"/>
        <w:rPr>
          <w:rFonts w:ascii="Times New Roman" w:eastAsia="Arial" w:hAnsi="Times New Roman" w:cs="Times New Roman"/>
          <w:sz w:val="30"/>
          <w:szCs w:val="30"/>
        </w:rPr>
      </w:pPr>
      <w:r w:rsidRPr="00046609">
        <w:rPr>
          <w:rFonts w:ascii="Times New Roman" w:eastAsia="Arial" w:hAnsi="Times New Roman" w:cs="Times New Roman"/>
          <w:sz w:val="30"/>
          <w:szCs w:val="30"/>
          <w:lang w:val="en-US"/>
        </w:rPr>
        <w:tab/>
      </w: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r w:rsidRPr="00046609">
        <w:rPr>
          <w:rFonts w:ascii="Times New Roman" w:eastAsia="Arial" w:hAnsi="Times New Roman" w:cs="Times New Roman"/>
          <w:sz w:val="30"/>
          <w:szCs w:val="30"/>
        </w:rPr>
        <w:tab/>
      </w:r>
    </w:p>
    <w:p w14:paraId="46E341CA" w14:textId="77777777" w:rsidR="008F0EA0" w:rsidRDefault="008F0EA0">
      <w:pPr>
        <w:spacing w:after="200" w:line="276" w:lineRule="auto"/>
        <w:jc w:val="center"/>
        <w:rPr>
          <w:rFonts w:ascii="Times New Roman" w:eastAsia="Tahoma" w:hAnsi="Times New Roman" w:cs="Times New Roman"/>
          <w:b/>
          <w:color w:val="7F7F7F"/>
          <w:sz w:val="160"/>
          <w:szCs w:val="160"/>
        </w:rPr>
        <w:sectPr w:rsidR="008F0EA0" w:rsidSect="00A32101">
          <w:headerReference w:type="default" r:id="rId12"/>
          <w:footerReference w:type="default" r:id="rId13"/>
          <w:pgSz w:w="12220" w:h="15820"/>
          <w:pgMar w:top="1440" w:right="1440" w:bottom="1440" w:left="1440" w:header="720" w:footer="720" w:gutter="0"/>
          <w:cols w:space="720" w:equalWidth="0">
            <w:col w:w="9340"/>
          </w:cols>
          <w:docGrid w:linePitch="299"/>
        </w:sectPr>
      </w:pPr>
    </w:p>
    <w:p w14:paraId="3DB438FA" w14:textId="77777777" w:rsidR="00F80CD7" w:rsidRDefault="00F80CD7" w:rsidP="00AF4089">
      <w:pPr>
        <w:keepNext/>
        <w:keepLines/>
        <w:spacing w:after="0" w:line="360" w:lineRule="auto"/>
        <w:jc w:val="center"/>
        <w:rPr>
          <w:rFonts w:ascii="Times New Roman" w:eastAsia="Arial" w:hAnsi="Times New Roman" w:cs="Times New Roman"/>
          <w:b/>
          <w:color w:val="FFFFFF" w:themeColor="background1"/>
          <w:sz w:val="56"/>
          <w:szCs w:val="56"/>
          <w:highlight w:val="black"/>
        </w:rPr>
        <w:sectPr w:rsidR="00F80CD7" w:rsidSect="00F80CD7">
          <w:headerReference w:type="default" r:id="rId14"/>
          <w:footerReference w:type="default" r:id="rId15"/>
          <w:pgSz w:w="12220" w:h="15820"/>
          <w:pgMar w:top="1440" w:right="1440" w:bottom="1440" w:left="1440" w:header="720" w:footer="720" w:gutter="0"/>
          <w:cols w:space="720" w:equalWidth="0">
            <w:col w:w="9340"/>
          </w:cols>
          <w:titlePg/>
          <w:docGrid w:linePitch="299"/>
        </w:sectPr>
      </w:pPr>
      <w:bookmarkStart w:id="0" w:name="_heading=h.omf2a6dqjhlt" w:colFirst="0" w:colLast="0"/>
      <w:bookmarkStart w:id="1" w:name="_Toc18504"/>
      <w:bookmarkEnd w:id="0"/>
    </w:p>
    <w:p w14:paraId="5854F2BA" w14:textId="484FC450" w:rsidR="00C57208" w:rsidRPr="00AF4089" w:rsidRDefault="00AF4089" w:rsidP="00AF4089">
      <w:pPr>
        <w:keepNext/>
        <w:keepLines/>
        <w:spacing w:after="0" w:line="360" w:lineRule="auto"/>
        <w:jc w:val="center"/>
        <w:rPr>
          <w:rFonts w:ascii="Times New Roman" w:eastAsia="Arial" w:hAnsi="Times New Roman" w:cs="Times New Roman"/>
          <w:b/>
          <w:color w:val="FFFFFF" w:themeColor="background1"/>
          <w:sz w:val="56"/>
          <w:szCs w:val="56"/>
        </w:rPr>
      </w:pPr>
      <w:r w:rsidRPr="009800EA">
        <w:rPr>
          <w:rFonts w:ascii="Times New Roman" w:eastAsia="Arial" w:hAnsi="Times New Roman" w:cs="Times New Roman"/>
          <w:b/>
          <w:color w:val="FFFFFF" w:themeColor="background1"/>
          <w:sz w:val="56"/>
          <w:szCs w:val="56"/>
          <w:highlight w:val="black"/>
        </w:rPr>
        <w:t>TABLE OF CONTENTS</w:t>
      </w:r>
    </w:p>
    <w:p w14:paraId="68005A17" w14:textId="708D102D" w:rsidR="00C5318D" w:rsidRDefault="00C5318D" w:rsidP="00C5318D">
      <w:pPr>
        <w:rPr>
          <w:lang w:val="en-US"/>
        </w:rPr>
      </w:pPr>
    </w:p>
    <w:sdt>
      <w:sdtPr>
        <w:rPr>
          <w:rFonts w:ascii="Calibri" w:eastAsia="Calibri" w:hAnsi="Calibri" w:cs="Calibri"/>
          <w:color w:val="auto"/>
          <w:sz w:val="22"/>
          <w:szCs w:val="22"/>
          <w:lang w:val="vi-VN" w:eastAsia="vi-VN"/>
        </w:rPr>
        <w:id w:val="676937164"/>
        <w:docPartObj>
          <w:docPartGallery w:val="Table of Contents"/>
          <w:docPartUnique/>
        </w:docPartObj>
      </w:sdtPr>
      <w:sdtEndPr>
        <w:rPr>
          <w:b/>
          <w:bCs/>
          <w:noProof/>
        </w:rPr>
      </w:sdtEndPr>
      <w:sdtContent>
        <w:p w14:paraId="46CE3853" w14:textId="77777777" w:rsidR="0051649F" w:rsidRDefault="00AF4089" w:rsidP="00AF4089">
          <w:pPr>
            <w:pStyle w:val="TOCHeading"/>
            <w:rPr>
              <w:noProof/>
            </w:rPr>
          </w:pPr>
          <w:r>
            <w:t>TABLE OF CONTENTS</w:t>
          </w:r>
          <w:r w:rsidRPr="00AF4089">
            <w:fldChar w:fldCharType="begin"/>
          </w:r>
          <w:r w:rsidRPr="00AF4089">
            <w:instrText xml:space="preserve"> TOC \o "1-3" \h \z \u </w:instrText>
          </w:r>
          <w:r w:rsidRPr="00AF4089">
            <w:fldChar w:fldCharType="separate"/>
          </w:r>
        </w:p>
        <w:p w14:paraId="7053A942" w14:textId="727662A3" w:rsidR="0051649F" w:rsidRDefault="00000000">
          <w:pPr>
            <w:pStyle w:val="TOC2"/>
            <w:rPr>
              <w:rFonts w:asciiTheme="minorHAnsi" w:eastAsiaTheme="minorEastAsia" w:hAnsiTheme="minorHAnsi" w:cstheme="minorBidi"/>
            </w:rPr>
          </w:pPr>
          <w:hyperlink w:anchor="_Toc129397651" w:history="1">
            <w:r w:rsidR="0051649F" w:rsidRPr="006758A6">
              <w:rPr>
                <w:rStyle w:val="Hyperlink"/>
                <w:rFonts w:ascii="Times New Roman" w:hAnsi="Times New Roman" w:cs="Times New Roman"/>
              </w:rPr>
              <w:t>I. Introduction</w:t>
            </w:r>
            <w:r w:rsidR="0051649F">
              <w:rPr>
                <w:webHidden/>
              </w:rPr>
              <w:tab/>
            </w:r>
            <w:r w:rsidR="0051649F">
              <w:rPr>
                <w:webHidden/>
              </w:rPr>
              <w:fldChar w:fldCharType="begin"/>
            </w:r>
            <w:r w:rsidR="0051649F">
              <w:rPr>
                <w:webHidden/>
              </w:rPr>
              <w:instrText xml:space="preserve"> PAGEREF _Toc129397651 \h </w:instrText>
            </w:r>
            <w:r w:rsidR="0051649F">
              <w:rPr>
                <w:webHidden/>
              </w:rPr>
            </w:r>
            <w:r w:rsidR="0051649F">
              <w:rPr>
                <w:webHidden/>
              </w:rPr>
              <w:fldChar w:fldCharType="separate"/>
            </w:r>
            <w:r w:rsidR="0051649F">
              <w:rPr>
                <w:webHidden/>
              </w:rPr>
              <w:t>1</w:t>
            </w:r>
            <w:r w:rsidR="0051649F">
              <w:rPr>
                <w:webHidden/>
              </w:rPr>
              <w:fldChar w:fldCharType="end"/>
            </w:r>
          </w:hyperlink>
        </w:p>
        <w:p w14:paraId="54913266" w14:textId="61EE8648" w:rsidR="0051649F" w:rsidRDefault="00000000">
          <w:pPr>
            <w:pStyle w:val="TOC2"/>
            <w:rPr>
              <w:rFonts w:asciiTheme="minorHAnsi" w:eastAsiaTheme="minorEastAsia" w:hAnsiTheme="minorHAnsi" w:cstheme="minorBidi"/>
            </w:rPr>
          </w:pPr>
          <w:hyperlink w:anchor="_Toc129397652" w:history="1">
            <w:r w:rsidR="0051649F" w:rsidRPr="006758A6">
              <w:rPr>
                <w:rStyle w:val="Hyperlink"/>
                <w:rFonts w:ascii="Times New Roman" w:hAnsi="Times New Roman" w:cs="Times New Roman"/>
              </w:rPr>
              <w:t>II. Problem Definition</w:t>
            </w:r>
            <w:r w:rsidR="0051649F">
              <w:rPr>
                <w:webHidden/>
              </w:rPr>
              <w:tab/>
            </w:r>
            <w:r w:rsidR="0051649F">
              <w:rPr>
                <w:webHidden/>
              </w:rPr>
              <w:fldChar w:fldCharType="begin"/>
            </w:r>
            <w:r w:rsidR="0051649F">
              <w:rPr>
                <w:webHidden/>
              </w:rPr>
              <w:instrText xml:space="preserve"> PAGEREF _Toc129397652 \h </w:instrText>
            </w:r>
            <w:r w:rsidR="0051649F">
              <w:rPr>
                <w:webHidden/>
              </w:rPr>
            </w:r>
            <w:r w:rsidR="0051649F">
              <w:rPr>
                <w:webHidden/>
              </w:rPr>
              <w:fldChar w:fldCharType="separate"/>
            </w:r>
            <w:r w:rsidR="0051649F">
              <w:rPr>
                <w:webHidden/>
              </w:rPr>
              <w:t>2</w:t>
            </w:r>
            <w:r w:rsidR="0051649F">
              <w:rPr>
                <w:webHidden/>
              </w:rPr>
              <w:fldChar w:fldCharType="end"/>
            </w:r>
          </w:hyperlink>
        </w:p>
        <w:p w14:paraId="614762C5" w14:textId="19568273" w:rsidR="0051649F" w:rsidRDefault="00000000">
          <w:pPr>
            <w:pStyle w:val="TOC3"/>
            <w:tabs>
              <w:tab w:val="right" w:leader="dot" w:pos="9330"/>
            </w:tabs>
            <w:rPr>
              <w:rFonts w:asciiTheme="minorHAnsi" w:eastAsiaTheme="minorEastAsia" w:hAnsiTheme="minorHAnsi" w:cstheme="minorBidi"/>
              <w:noProof/>
            </w:rPr>
          </w:pPr>
          <w:hyperlink w:anchor="_Toc129397653" w:history="1">
            <w:r w:rsidR="0051649F" w:rsidRPr="006758A6">
              <w:rPr>
                <w:rStyle w:val="Hyperlink"/>
                <w:rFonts w:ascii="Times New Roman" w:eastAsia="Arial" w:hAnsi="Times New Roman"/>
                <w:noProof/>
              </w:rPr>
              <w:t>2. Non-functional Requirement Specifications</w:t>
            </w:r>
            <w:r w:rsidR="0051649F">
              <w:rPr>
                <w:noProof/>
                <w:webHidden/>
              </w:rPr>
              <w:tab/>
            </w:r>
            <w:r w:rsidR="0051649F">
              <w:rPr>
                <w:noProof/>
                <w:webHidden/>
              </w:rPr>
              <w:fldChar w:fldCharType="begin"/>
            </w:r>
            <w:r w:rsidR="0051649F">
              <w:rPr>
                <w:noProof/>
                <w:webHidden/>
              </w:rPr>
              <w:instrText xml:space="preserve"> PAGEREF _Toc129397653 \h </w:instrText>
            </w:r>
            <w:r w:rsidR="0051649F">
              <w:rPr>
                <w:noProof/>
                <w:webHidden/>
              </w:rPr>
            </w:r>
            <w:r w:rsidR="0051649F">
              <w:rPr>
                <w:noProof/>
                <w:webHidden/>
              </w:rPr>
              <w:fldChar w:fldCharType="separate"/>
            </w:r>
            <w:r w:rsidR="0051649F">
              <w:rPr>
                <w:noProof/>
                <w:webHidden/>
              </w:rPr>
              <w:t>6</w:t>
            </w:r>
            <w:r w:rsidR="0051649F">
              <w:rPr>
                <w:noProof/>
                <w:webHidden/>
              </w:rPr>
              <w:fldChar w:fldCharType="end"/>
            </w:r>
          </w:hyperlink>
        </w:p>
        <w:p w14:paraId="0AA5191B" w14:textId="3A3B797B" w:rsidR="0051649F" w:rsidRDefault="00000000">
          <w:pPr>
            <w:pStyle w:val="TOC3"/>
            <w:tabs>
              <w:tab w:val="right" w:leader="dot" w:pos="9330"/>
            </w:tabs>
            <w:rPr>
              <w:rFonts w:asciiTheme="minorHAnsi" w:eastAsiaTheme="minorEastAsia" w:hAnsiTheme="minorHAnsi" w:cstheme="minorBidi"/>
              <w:noProof/>
            </w:rPr>
          </w:pPr>
          <w:hyperlink w:anchor="_Toc129397654" w:history="1">
            <w:r w:rsidR="0051649F" w:rsidRPr="006758A6">
              <w:rPr>
                <w:rStyle w:val="Hyperlink"/>
                <w:rFonts w:ascii="Times New Roman" w:eastAsia="Arial" w:hAnsi="Times New Roman"/>
                <w:noProof/>
              </w:rPr>
              <w:t>3. System Requirement Specifications</w:t>
            </w:r>
            <w:r w:rsidR="0051649F">
              <w:rPr>
                <w:noProof/>
                <w:webHidden/>
              </w:rPr>
              <w:tab/>
            </w:r>
            <w:r w:rsidR="0051649F">
              <w:rPr>
                <w:noProof/>
                <w:webHidden/>
              </w:rPr>
              <w:fldChar w:fldCharType="begin"/>
            </w:r>
            <w:r w:rsidR="0051649F">
              <w:rPr>
                <w:noProof/>
                <w:webHidden/>
              </w:rPr>
              <w:instrText xml:space="preserve"> PAGEREF _Toc129397654 \h </w:instrText>
            </w:r>
            <w:r w:rsidR="0051649F">
              <w:rPr>
                <w:noProof/>
                <w:webHidden/>
              </w:rPr>
            </w:r>
            <w:r w:rsidR="0051649F">
              <w:rPr>
                <w:noProof/>
                <w:webHidden/>
              </w:rPr>
              <w:fldChar w:fldCharType="separate"/>
            </w:r>
            <w:r w:rsidR="0051649F">
              <w:rPr>
                <w:noProof/>
                <w:webHidden/>
              </w:rPr>
              <w:t>6</w:t>
            </w:r>
            <w:r w:rsidR="0051649F">
              <w:rPr>
                <w:noProof/>
                <w:webHidden/>
              </w:rPr>
              <w:fldChar w:fldCharType="end"/>
            </w:r>
          </w:hyperlink>
        </w:p>
        <w:p w14:paraId="7AC0C5BF" w14:textId="67E2D5DA" w:rsidR="0051649F" w:rsidRDefault="00000000" w:rsidP="0051649F">
          <w:pPr>
            <w:pStyle w:val="TOC1"/>
            <w:rPr>
              <w:rFonts w:asciiTheme="minorHAnsi" w:eastAsiaTheme="minorEastAsia" w:hAnsiTheme="minorHAnsi" w:cstheme="minorBidi"/>
            </w:rPr>
          </w:pPr>
          <w:hyperlink w:anchor="_Toc129397655" w:history="1">
            <w:r w:rsidR="0051649F" w:rsidRPr="006758A6">
              <w:rPr>
                <w:rStyle w:val="Hyperlink"/>
                <w:rFonts w:ascii="Times New Roman" w:eastAsia="Arial" w:hAnsi="Times New Roman" w:cs="Times New Roman"/>
                <w:b/>
              </w:rPr>
              <w:t>3.1 Server Requirement:</w:t>
            </w:r>
            <w:r w:rsidR="0051649F">
              <w:rPr>
                <w:webHidden/>
              </w:rPr>
              <w:tab/>
            </w:r>
            <w:r w:rsidR="0051649F">
              <w:rPr>
                <w:webHidden/>
              </w:rPr>
              <w:fldChar w:fldCharType="begin"/>
            </w:r>
            <w:r w:rsidR="0051649F">
              <w:rPr>
                <w:webHidden/>
              </w:rPr>
              <w:instrText xml:space="preserve"> PAGEREF _Toc129397655 \h </w:instrText>
            </w:r>
            <w:r w:rsidR="0051649F">
              <w:rPr>
                <w:webHidden/>
              </w:rPr>
            </w:r>
            <w:r w:rsidR="0051649F">
              <w:rPr>
                <w:webHidden/>
              </w:rPr>
              <w:fldChar w:fldCharType="separate"/>
            </w:r>
            <w:r w:rsidR="0051649F">
              <w:rPr>
                <w:webHidden/>
              </w:rPr>
              <w:t>6</w:t>
            </w:r>
            <w:r w:rsidR="0051649F">
              <w:rPr>
                <w:webHidden/>
              </w:rPr>
              <w:fldChar w:fldCharType="end"/>
            </w:r>
          </w:hyperlink>
        </w:p>
        <w:p w14:paraId="506F1F48" w14:textId="5B1CF1BD" w:rsidR="0051649F" w:rsidRDefault="00000000" w:rsidP="0051649F">
          <w:pPr>
            <w:pStyle w:val="TOC1"/>
            <w:rPr>
              <w:rFonts w:asciiTheme="minorHAnsi" w:eastAsiaTheme="minorEastAsia" w:hAnsiTheme="minorHAnsi" w:cstheme="minorBidi"/>
            </w:rPr>
          </w:pPr>
          <w:hyperlink w:anchor="_Toc129397656" w:history="1">
            <w:r w:rsidR="0051649F" w:rsidRPr="006758A6">
              <w:rPr>
                <w:rStyle w:val="Hyperlink"/>
                <w:rFonts w:ascii="Times New Roman" w:eastAsia="Arial" w:hAnsi="Times New Roman" w:cs="Times New Roman"/>
                <w:b/>
              </w:rPr>
              <w:t>3.2 Client requirements:</w:t>
            </w:r>
            <w:r w:rsidR="0051649F">
              <w:rPr>
                <w:webHidden/>
              </w:rPr>
              <w:tab/>
            </w:r>
            <w:r w:rsidR="0051649F">
              <w:rPr>
                <w:webHidden/>
              </w:rPr>
              <w:fldChar w:fldCharType="begin"/>
            </w:r>
            <w:r w:rsidR="0051649F">
              <w:rPr>
                <w:webHidden/>
              </w:rPr>
              <w:instrText xml:space="preserve"> PAGEREF _Toc129397656 \h </w:instrText>
            </w:r>
            <w:r w:rsidR="0051649F">
              <w:rPr>
                <w:webHidden/>
              </w:rPr>
            </w:r>
            <w:r w:rsidR="0051649F">
              <w:rPr>
                <w:webHidden/>
              </w:rPr>
              <w:fldChar w:fldCharType="separate"/>
            </w:r>
            <w:r w:rsidR="0051649F">
              <w:rPr>
                <w:webHidden/>
              </w:rPr>
              <w:t>7</w:t>
            </w:r>
            <w:r w:rsidR="0051649F">
              <w:rPr>
                <w:webHidden/>
              </w:rPr>
              <w:fldChar w:fldCharType="end"/>
            </w:r>
          </w:hyperlink>
        </w:p>
        <w:p w14:paraId="520FE067" w14:textId="0849233D" w:rsidR="0051649F" w:rsidRDefault="00000000" w:rsidP="0051649F">
          <w:pPr>
            <w:pStyle w:val="TOC1"/>
            <w:rPr>
              <w:rFonts w:asciiTheme="minorHAnsi" w:eastAsiaTheme="minorEastAsia" w:hAnsiTheme="minorHAnsi" w:cstheme="minorBidi"/>
            </w:rPr>
          </w:pPr>
          <w:hyperlink w:anchor="_Toc129397657" w:history="1">
            <w:r w:rsidR="0051649F" w:rsidRPr="006758A6">
              <w:rPr>
                <w:rStyle w:val="Hyperlink"/>
                <w:rFonts w:ascii="Times New Roman" w:eastAsia="Arial" w:hAnsi="Times New Roman" w:cs="Times New Roman"/>
                <w:b/>
              </w:rPr>
              <w:t>3.3 Development Software:</w:t>
            </w:r>
            <w:r w:rsidR="0051649F">
              <w:rPr>
                <w:webHidden/>
              </w:rPr>
              <w:tab/>
            </w:r>
            <w:r w:rsidR="0051649F">
              <w:rPr>
                <w:webHidden/>
              </w:rPr>
              <w:fldChar w:fldCharType="begin"/>
            </w:r>
            <w:r w:rsidR="0051649F">
              <w:rPr>
                <w:webHidden/>
              </w:rPr>
              <w:instrText xml:space="preserve"> PAGEREF _Toc129397657 \h </w:instrText>
            </w:r>
            <w:r w:rsidR="0051649F">
              <w:rPr>
                <w:webHidden/>
              </w:rPr>
            </w:r>
            <w:r w:rsidR="0051649F">
              <w:rPr>
                <w:webHidden/>
              </w:rPr>
              <w:fldChar w:fldCharType="separate"/>
            </w:r>
            <w:r w:rsidR="0051649F">
              <w:rPr>
                <w:webHidden/>
              </w:rPr>
              <w:t>8</w:t>
            </w:r>
            <w:r w:rsidR="0051649F">
              <w:rPr>
                <w:webHidden/>
              </w:rPr>
              <w:fldChar w:fldCharType="end"/>
            </w:r>
          </w:hyperlink>
        </w:p>
        <w:p w14:paraId="4620A1B0" w14:textId="4FA74274" w:rsidR="0051649F" w:rsidRDefault="00000000" w:rsidP="0051649F">
          <w:pPr>
            <w:pStyle w:val="TOC1"/>
            <w:rPr>
              <w:rFonts w:asciiTheme="minorHAnsi" w:eastAsiaTheme="minorEastAsia" w:hAnsiTheme="minorHAnsi" w:cstheme="minorBidi"/>
            </w:rPr>
          </w:pPr>
          <w:hyperlink w:anchor="_Toc129397658" w:history="1">
            <w:r w:rsidR="0051649F" w:rsidRPr="006758A6">
              <w:rPr>
                <w:rStyle w:val="Hyperlink"/>
                <w:rFonts w:ascii="Times New Roman" w:eastAsia="Arial" w:hAnsi="Times New Roman" w:cs="Times New Roman"/>
                <w:b/>
              </w:rPr>
              <w:t>3.4 Technology:</w:t>
            </w:r>
            <w:r w:rsidR="0051649F">
              <w:rPr>
                <w:webHidden/>
              </w:rPr>
              <w:tab/>
            </w:r>
            <w:r w:rsidR="0051649F">
              <w:rPr>
                <w:webHidden/>
              </w:rPr>
              <w:fldChar w:fldCharType="begin"/>
            </w:r>
            <w:r w:rsidR="0051649F">
              <w:rPr>
                <w:webHidden/>
              </w:rPr>
              <w:instrText xml:space="preserve"> PAGEREF _Toc129397658 \h </w:instrText>
            </w:r>
            <w:r w:rsidR="0051649F">
              <w:rPr>
                <w:webHidden/>
              </w:rPr>
            </w:r>
            <w:r w:rsidR="0051649F">
              <w:rPr>
                <w:webHidden/>
              </w:rPr>
              <w:fldChar w:fldCharType="separate"/>
            </w:r>
            <w:r w:rsidR="0051649F">
              <w:rPr>
                <w:webHidden/>
              </w:rPr>
              <w:t>8</w:t>
            </w:r>
            <w:r w:rsidR="0051649F">
              <w:rPr>
                <w:webHidden/>
              </w:rPr>
              <w:fldChar w:fldCharType="end"/>
            </w:r>
          </w:hyperlink>
        </w:p>
        <w:p w14:paraId="6CE7C7B5" w14:textId="41ADEB50" w:rsidR="0051649F" w:rsidRDefault="00000000" w:rsidP="0051649F">
          <w:pPr>
            <w:pStyle w:val="TOC1"/>
            <w:rPr>
              <w:rFonts w:asciiTheme="minorHAnsi" w:eastAsiaTheme="minorEastAsia" w:hAnsiTheme="minorHAnsi" w:cstheme="minorBidi"/>
            </w:rPr>
          </w:pPr>
          <w:hyperlink w:anchor="_Toc129397659" w:history="1">
            <w:r w:rsidR="0051649F" w:rsidRPr="006758A6">
              <w:rPr>
                <w:rStyle w:val="Hyperlink"/>
                <w:rFonts w:ascii="Times New Roman" w:eastAsia="Arial" w:hAnsi="Times New Roman" w:cs="Times New Roman"/>
              </w:rPr>
              <w:t xml:space="preserve">REVIEW </w:t>
            </w:r>
            <w:r w:rsidR="0051649F" w:rsidRPr="006758A6">
              <w:rPr>
                <w:rStyle w:val="Hyperlink"/>
                <w:rFonts w:ascii="Times New Roman" w:eastAsia="Arial" w:hAnsi="Times New Roman" w:cs="Times New Roman"/>
                <w:lang w:val="en-US"/>
              </w:rPr>
              <w:t>2</w:t>
            </w:r>
            <w:r w:rsidR="0051649F">
              <w:rPr>
                <w:webHidden/>
              </w:rPr>
              <w:tab/>
            </w:r>
            <w:r w:rsidR="0051649F">
              <w:rPr>
                <w:webHidden/>
              </w:rPr>
              <w:fldChar w:fldCharType="begin"/>
            </w:r>
            <w:r w:rsidR="0051649F">
              <w:rPr>
                <w:webHidden/>
              </w:rPr>
              <w:instrText xml:space="preserve"> PAGEREF _Toc129397659 \h </w:instrText>
            </w:r>
            <w:r w:rsidR="0051649F">
              <w:rPr>
                <w:webHidden/>
              </w:rPr>
            </w:r>
            <w:r w:rsidR="0051649F">
              <w:rPr>
                <w:webHidden/>
              </w:rPr>
              <w:fldChar w:fldCharType="separate"/>
            </w:r>
            <w:r w:rsidR="0051649F">
              <w:rPr>
                <w:webHidden/>
              </w:rPr>
              <w:t>9</w:t>
            </w:r>
            <w:r w:rsidR="0051649F">
              <w:rPr>
                <w:webHidden/>
              </w:rPr>
              <w:fldChar w:fldCharType="end"/>
            </w:r>
          </w:hyperlink>
        </w:p>
        <w:p w14:paraId="12E564BE" w14:textId="7A83E7FB" w:rsidR="0051649F" w:rsidRPr="0051649F" w:rsidRDefault="00000000" w:rsidP="0051649F">
          <w:pPr>
            <w:pStyle w:val="TOC1"/>
            <w:rPr>
              <w:rFonts w:asciiTheme="minorHAnsi" w:eastAsiaTheme="minorEastAsia" w:hAnsiTheme="minorHAnsi" w:cstheme="minorBidi"/>
            </w:rPr>
          </w:pPr>
          <w:hyperlink w:anchor="_Toc129397660" w:history="1">
            <w:r w:rsidR="0051649F" w:rsidRPr="0051649F">
              <w:rPr>
                <w:rStyle w:val="Hyperlink"/>
                <w:color w:val="auto"/>
              </w:rPr>
              <w:t>Architecture &amp; Design of the Project</w:t>
            </w:r>
            <w:r w:rsidR="0051649F" w:rsidRPr="0051649F">
              <w:rPr>
                <w:webHidden/>
              </w:rPr>
              <w:tab/>
            </w:r>
            <w:r w:rsidR="0051649F" w:rsidRPr="0051649F">
              <w:rPr>
                <w:webHidden/>
              </w:rPr>
              <w:fldChar w:fldCharType="begin"/>
            </w:r>
            <w:r w:rsidR="0051649F" w:rsidRPr="0051649F">
              <w:rPr>
                <w:webHidden/>
              </w:rPr>
              <w:instrText xml:space="preserve"> PAGEREF _Toc129397660 \h </w:instrText>
            </w:r>
            <w:r w:rsidR="0051649F" w:rsidRPr="0051649F">
              <w:rPr>
                <w:webHidden/>
              </w:rPr>
            </w:r>
            <w:r w:rsidR="0051649F" w:rsidRPr="0051649F">
              <w:rPr>
                <w:webHidden/>
              </w:rPr>
              <w:fldChar w:fldCharType="separate"/>
            </w:r>
            <w:r w:rsidR="0051649F" w:rsidRPr="0051649F">
              <w:rPr>
                <w:webHidden/>
              </w:rPr>
              <w:t>10</w:t>
            </w:r>
            <w:r w:rsidR="0051649F" w:rsidRPr="0051649F">
              <w:rPr>
                <w:webHidden/>
              </w:rPr>
              <w:fldChar w:fldCharType="end"/>
            </w:r>
          </w:hyperlink>
        </w:p>
        <w:p w14:paraId="0556756A" w14:textId="3ABCB312" w:rsidR="0051649F" w:rsidRDefault="00000000">
          <w:pPr>
            <w:pStyle w:val="TOC2"/>
            <w:rPr>
              <w:rFonts w:asciiTheme="minorHAnsi" w:eastAsiaTheme="minorEastAsia" w:hAnsiTheme="minorHAnsi" w:cstheme="minorBidi"/>
            </w:rPr>
          </w:pPr>
          <w:hyperlink w:anchor="_Toc129397661" w:history="1">
            <w:r w:rsidR="0051649F" w:rsidRPr="006758A6">
              <w:rPr>
                <w:rStyle w:val="Hyperlink"/>
                <w:lang w:val="en-US"/>
              </w:rPr>
              <w:t>1.</w:t>
            </w:r>
            <w:r w:rsidR="0051649F" w:rsidRPr="006758A6">
              <w:rPr>
                <w:rStyle w:val="Hyperlink"/>
              </w:rPr>
              <w:t>Presentation Tier</w:t>
            </w:r>
            <w:r w:rsidR="0051649F">
              <w:rPr>
                <w:webHidden/>
              </w:rPr>
              <w:tab/>
            </w:r>
            <w:r w:rsidR="0051649F">
              <w:rPr>
                <w:webHidden/>
              </w:rPr>
              <w:fldChar w:fldCharType="begin"/>
            </w:r>
            <w:r w:rsidR="0051649F">
              <w:rPr>
                <w:webHidden/>
              </w:rPr>
              <w:instrText xml:space="preserve"> PAGEREF _Toc129397661 \h </w:instrText>
            </w:r>
            <w:r w:rsidR="0051649F">
              <w:rPr>
                <w:webHidden/>
              </w:rPr>
            </w:r>
            <w:r w:rsidR="0051649F">
              <w:rPr>
                <w:webHidden/>
              </w:rPr>
              <w:fldChar w:fldCharType="separate"/>
            </w:r>
            <w:r w:rsidR="0051649F">
              <w:rPr>
                <w:webHidden/>
              </w:rPr>
              <w:t>10</w:t>
            </w:r>
            <w:r w:rsidR="0051649F">
              <w:rPr>
                <w:webHidden/>
              </w:rPr>
              <w:fldChar w:fldCharType="end"/>
            </w:r>
          </w:hyperlink>
        </w:p>
        <w:p w14:paraId="60E3134F" w14:textId="3812841E" w:rsidR="0051649F" w:rsidRDefault="00000000">
          <w:pPr>
            <w:pStyle w:val="TOC2"/>
            <w:rPr>
              <w:rFonts w:asciiTheme="minorHAnsi" w:eastAsiaTheme="minorEastAsia" w:hAnsiTheme="minorHAnsi" w:cstheme="minorBidi"/>
            </w:rPr>
          </w:pPr>
          <w:hyperlink w:anchor="_Toc129397662" w:history="1">
            <w:r w:rsidR="0051649F" w:rsidRPr="006758A6">
              <w:rPr>
                <w:rStyle w:val="Hyperlink"/>
                <w:lang w:val="en-US"/>
              </w:rPr>
              <w:t>2.</w:t>
            </w:r>
            <w:r w:rsidR="0051649F" w:rsidRPr="006758A6">
              <w:rPr>
                <w:rStyle w:val="Hyperlink"/>
              </w:rPr>
              <w:t>Business Logic Tier</w:t>
            </w:r>
            <w:r w:rsidR="0051649F">
              <w:rPr>
                <w:webHidden/>
              </w:rPr>
              <w:tab/>
            </w:r>
            <w:r w:rsidR="0051649F">
              <w:rPr>
                <w:webHidden/>
              </w:rPr>
              <w:fldChar w:fldCharType="begin"/>
            </w:r>
            <w:r w:rsidR="0051649F">
              <w:rPr>
                <w:webHidden/>
              </w:rPr>
              <w:instrText xml:space="preserve"> PAGEREF _Toc129397662 \h </w:instrText>
            </w:r>
            <w:r w:rsidR="0051649F">
              <w:rPr>
                <w:webHidden/>
              </w:rPr>
            </w:r>
            <w:r w:rsidR="0051649F">
              <w:rPr>
                <w:webHidden/>
              </w:rPr>
              <w:fldChar w:fldCharType="separate"/>
            </w:r>
            <w:r w:rsidR="0051649F">
              <w:rPr>
                <w:webHidden/>
              </w:rPr>
              <w:t>10</w:t>
            </w:r>
            <w:r w:rsidR="0051649F">
              <w:rPr>
                <w:webHidden/>
              </w:rPr>
              <w:fldChar w:fldCharType="end"/>
            </w:r>
          </w:hyperlink>
        </w:p>
        <w:p w14:paraId="0268B98F" w14:textId="2C4A1F92" w:rsidR="0051649F" w:rsidRPr="0051649F" w:rsidRDefault="00000000">
          <w:pPr>
            <w:pStyle w:val="TOC2"/>
            <w:rPr>
              <w:rFonts w:asciiTheme="minorHAnsi" w:eastAsiaTheme="minorEastAsia" w:hAnsiTheme="minorHAnsi" w:cstheme="minorBidi"/>
            </w:rPr>
          </w:pPr>
          <w:hyperlink w:anchor="_Toc129397663" w:history="1">
            <w:r w:rsidR="0051649F" w:rsidRPr="0051649F">
              <w:rPr>
                <w:rStyle w:val="Hyperlink"/>
                <w:color w:val="auto"/>
                <w:lang w:val="en-US"/>
              </w:rPr>
              <w:t>3.</w:t>
            </w:r>
            <w:r w:rsidR="0051649F" w:rsidRPr="0051649F">
              <w:rPr>
                <w:rStyle w:val="Hyperlink"/>
                <w:color w:val="auto"/>
              </w:rPr>
              <w:t>Data Access Tier</w:t>
            </w:r>
            <w:r w:rsidR="0051649F" w:rsidRPr="0051649F">
              <w:rPr>
                <w:webHidden/>
              </w:rPr>
              <w:tab/>
            </w:r>
            <w:r w:rsidR="0051649F" w:rsidRPr="0051649F">
              <w:rPr>
                <w:webHidden/>
              </w:rPr>
              <w:fldChar w:fldCharType="begin"/>
            </w:r>
            <w:r w:rsidR="0051649F" w:rsidRPr="0051649F">
              <w:rPr>
                <w:webHidden/>
              </w:rPr>
              <w:instrText xml:space="preserve"> PAGEREF _Toc129397663 \h </w:instrText>
            </w:r>
            <w:r w:rsidR="0051649F" w:rsidRPr="0051649F">
              <w:rPr>
                <w:webHidden/>
              </w:rPr>
            </w:r>
            <w:r w:rsidR="0051649F" w:rsidRPr="0051649F">
              <w:rPr>
                <w:webHidden/>
              </w:rPr>
              <w:fldChar w:fldCharType="separate"/>
            </w:r>
            <w:r w:rsidR="0051649F" w:rsidRPr="0051649F">
              <w:rPr>
                <w:webHidden/>
              </w:rPr>
              <w:t>11</w:t>
            </w:r>
            <w:r w:rsidR="0051649F" w:rsidRPr="0051649F">
              <w:rPr>
                <w:webHidden/>
              </w:rPr>
              <w:fldChar w:fldCharType="end"/>
            </w:r>
          </w:hyperlink>
        </w:p>
        <w:p w14:paraId="06A36018" w14:textId="394808F4" w:rsidR="0051649F" w:rsidRPr="0051649F" w:rsidRDefault="00000000" w:rsidP="0051649F">
          <w:pPr>
            <w:pStyle w:val="TOC1"/>
            <w:rPr>
              <w:rFonts w:asciiTheme="minorHAnsi" w:eastAsiaTheme="minorEastAsia" w:hAnsiTheme="minorHAnsi" w:cstheme="minorBidi"/>
            </w:rPr>
          </w:pPr>
          <w:hyperlink w:anchor="_Toc129397664" w:history="1">
            <w:r w:rsidR="0051649F" w:rsidRPr="0051649F">
              <w:rPr>
                <w:rStyle w:val="Hyperlink"/>
                <w:color w:val="auto"/>
              </w:rPr>
              <w:t>Algorithms – Data Flowchart</w:t>
            </w:r>
            <w:r w:rsidR="0051649F" w:rsidRPr="0051649F">
              <w:rPr>
                <w:webHidden/>
              </w:rPr>
              <w:tab/>
            </w:r>
            <w:r w:rsidR="0051649F" w:rsidRPr="0051649F">
              <w:rPr>
                <w:webHidden/>
              </w:rPr>
              <w:fldChar w:fldCharType="begin"/>
            </w:r>
            <w:r w:rsidR="0051649F" w:rsidRPr="0051649F">
              <w:rPr>
                <w:webHidden/>
              </w:rPr>
              <w:instrText xml:space="preserve"> PAGEREF _Toc129397664 \h </w:instrText>
            </w:r>
            <w:r w:rsidR="0051649F" w:rsidRPr="0051649F">
              <w:rPr>
                <w:webHidden/>
              </w:rPr>
            </w:r>
            <w:r w:rsidR="0051649F" w:rsidRPr="0051649F">
              <w:rPr>
                <w:webHidden/>
              </w:rPr>
              <w:fldChar w:fldCharType="separate"/>
            </w:r>
            <w:r w:rsidR="0051649F" w:rsidRPr="0051649F">
              <w:rPr>
                <w:webHidden/>
              </w:rPr>
              <w:t>12</w:t>
            </w:r>
            <w:r w:rsidR="0051649F" w:rsidRPr="0051649F">
              <w:rPr>
                <w:webHidden/>
              </w:rPr>
              <w:fldChar w:fldCharType="end"/>
            </w:r>
          </w:hyperlink>
        </w:p>
        <w:p w14:paraId="44AA3497" w14:textId="5D598BE3" w:rsidR="0051649F" w:rsidRDefault="00000000">
          <w:pPr>
            <w:pStyle w:val="TOC2"/>
            <w:rPr>
              <w:rFonts w:asciiTheme="minorHAnsi" w:eastAsiaTheme="minorEastAsia" w:hAnsiTheme="minorHAnsi" w:cstheme="minorBidi"/>
            </w:rPr>
          </w:pPr>
          <w:hyperlink w:anchor="_Toc129397665" w:history="1">
            <w:r w:rsidR="0051649F" w:rsidRPr="006758A6">
              <w:rPr>
                <w:rStyle w:val="Hyperlink"/>
                <w:lang w:val="en-US"/>
              </w:rPr>
              <w:t>1.</w:t>
            </w:r>
            <w:r w:rsidR="0051649F" w:rsidRPr="006758A6">
              <w:rPr>
                <w:rStyle w:val="Hyperlink"/>
              </w:rPr>
              <w:t xml:space="preserve">Symbols generates </w:t>
            </w:r>
            <w:r w:rsidR="0051649F">
              <w:rPr>
                <w:webHidden/>
              </w:rPr>
              <w:tab/>
            </w:r>
            <w:r w:rsidR="0051649F">
              <w:rPr>
                <w:webHidden/>
              </w:rPr>
              <w:fldChar w:fldCharType="begin"/>
            </w:r>
            <w:r w:rsidR="0051649F">
              <w:rPr>
                <w:webHidden/>
              </w:rPr>
              <w:instrText xml:space="preserve"> PAGEREF _Toc129397665 \h </w:instrText>
            </w:r>
            <w:r w:rsidR="0051649F">
              <w:rPr>
                <w:webHidden/>
              </w:rPr>
            </w:r>
            <w:r w:rsidR="0051649F">
              <w:rPr>
                <w:webHidden/>
              </w:rPr>
              <w:fldChar w:fldCharType="separate"/>
            </w:r>
            <w:r w:rsidR="0051649F">
              <w:rPr>
                <w:webHidden/>
              </w:rPr>
              <w:t>12</w:t>
            </w:r>
            <w:r w:rsidR="0051649F">
              <w:rPr>
                <w:webHidden/>
              </w:rPr>
              <w:fldChar w:fldCharType="end"/>
            </w:r>
          </w:hyperlink>
        </w:p>
        <w:p w14:paraId="50B05458" w14:textId="4F586C37" w:rsidR="0051649F" w:rsidRDefault="00000000">
          <w:pPr>
            <w:pStyle w:val="TOC2"/>
            <w:rPr>
              <w:rFonts w:asciiTheme="minorHAnsi" w:eastAsiaTheme="minorEastAsia" w:hAnsiTheme="minorHAnsi" w:cstheme="minorBidi"/>
            </w:rPr>
          </w:pPr>
          <w:hyperlink w:anchor="_Toc129397666" w:history="1">
            <w:r w:rsidR="0051649F" w:rsidRPr="006758A6">
              <w:rPr>
                <w:rStyle w:val="Hyperlink"/>
                <w:lang w:val="en-US"/>
              </w:rPr>
              <w:t>2.</w:t>
            </w:r>
            <w:r w:rsidR="0051649F" w:rsidRPr="006758A6">
              <w:rPr>
                <w:rStyle w:val="Hyperlink"/>
              </w:rPr>
              <w:t xml:space="preserve">Login (all users) </w:t>
            </w:r>
            <w:r w:rsidR="0051649F">
              <w:rPr>
                <w:webHidden/>
              </w:rPr>
              <w:tab/>
            </w:r>
            <w:r w:rsidR="0051649F">
              <w:rPr>
                <w:webHidden/>
              </w:rPr>
              <w:fldChar w:fldCharType="begin"/>
            </w:r>
            <w:r w:rsidR="0051649F">
              <w:rPr>
                <w:webHidden/>
              </w:rPr>
              <w:instrText xml:space="preserve"> PAGEREF _Toc129397666 \h </w:instrText>
            </w:r>
            <w:r w:rsidR="0051649F">
              <w:rPr>
                <w:webHidden/>
              </w:rPr>
            </w:r>
            <w:r w:rsidR="0051649F">
              <w:rPr>
                <w:webHidden/>
              </w:rPr>
              <w:fldChar w:fldCharType="separate"/>
            </w:r>
            <w:r w:rsidR="0051649F">
              <w:rPr>
                <w:webHidden/>
              </w:rPr>
              <w:t>12</w:t>
            </w:r>
            <w:r w:rsidR="0051649F">
              <w:rPr>
                <w:webHidden/>
              </w:rPr>
              <w:fldChar w:fldCharType="end"/>
            </w:r>
          </w:hyperlink>
        </w:p>
        <w:p w14:paraId="17A09A2C" w14:textId="1CB0F1A6" w:rsidR="0051649F" w:rsidRDefault="00000000">
          <w:pPr>
            <w:pStyle w:val="TOC2"/>
            <w:rPr>
              <w:rFonts w:asciiTheme="minorHAnsi" w:eastAsiaTheme="minorEastAsia" w:hAnsiTheme="minorHAnsi" w:cstheme="minorBidi"/>
            </w:rPr>
          </w:pPr>
          <w:hyperlink w:anchor="_Toc129397667" w:history="1">
            <w:r w:rsidR="0051649F" w:rsidRPr="006758A6">
              <w:rPr>
                <w:rStyle w:val="Hyperlink"/>
                <w:lang w:val="en-US"/>
              </w:rPr>
              <w:t>3.</w:t>
            </w:r>
            <w:r w:rsidR="0051649F" w:rsidRPr="006758A6">
              <w:rPr>
                <w:rStyle w:val="Hyperlink"/>
              </w:rPr>
              <w:t>Logout (all users)</w:t>
            </w:r>
            <w:r w:rsidR="0051649F">
              <w:rPr>
                <w:webHidden/>
              </w:rPr>
              <w:tab/>
            </w:r>
            <w:r w:rsidR="0051649F">
              <w:rPr>
                <w:webHidden/>
              </w:rPr>
              <w:fldChar w:fldCharType="begin"/>
            </w:r>
            <w:r w:rsidR="0051649F">
              <w:rPr>
                <w:webHidden/>
              </w:rPr>
              <w:instrText xml:space="preserve"> PAGEREF _Toc129397667 \h </w:instrText>
            </w:r>
            <w:r w:rsidR="0051649F">
              <w:rPr>
                <w:webHidden/>
              </w:rPr>
            </w:r>
            <w:r w:rsidR="0051649F">
              <w:rPr>
                <w:webHidden/>
              </w:rPr>
              <w:fldChar w:fldCharType="separate"/>
            </w:r>
            <w:r w:rsidR="0051649F">
              <w:rPr>
                <w:webHidden/>
              </w:rPr>
              <w:t>13</w:t>
            </w:r>
            <w:r w:rsidR="0051649F">
              <w:rPr>
                <w:webHidden/>
              </w:rPr>
              <w:fldChar w:fldCharType="end"/>
            </w:r>
          </w:hyperlink>
        </w:p>
        <w:p w14:paraId="5768F75C" w14:textId="4DF18A8B" w:rsidR="0051649F" w:rsidRDefault="00000000">
          <w:pPr>
            <w:pStyle w:val="TOC2"/>
            <w:rPr>
              <w:rFonts w:asciiTheme="minorHAnsi" w:eastAsiaTheme="minorEastAsia" w:hAnsiTheme="minorHAnsi" w:cstheme="minorBidi"/>
            </w:rPr>
          </w:pPr>
          <w:hyperlink w:anchor="_Toc129397669" w:history="1">
            <w:r w:rsidR="0051649F" w:rsidRPr="006758A6">
              <w:rPr>
                <w:rStyle w:val="Hyperlink"/>
                <w:lang w:val="en-US"/>
              </w:rPr>
              <w:t>4.</w:t>
            </w:r>
            <w:r w:rsidR="0051649F" w:rsidRPr="006758A6">
              <w:rPr>
                <w:rStyle w:val="Hyperlink"/>
              </w:rPr>
              <w:t>Post</w:t>
            </w:r>
            <w:r w:rsidR="0051649F">
              <w:rPr>
                <w:webHidden/>
              </w:rPr>
              <w:tab/>
            </w:r>
            <w:r w:rsidR="0051649F">
              <w:rPr>
                <w:webHidden/>
              </w:rPr>
              <w:fldChar w:fldCharType="begin"/>
            </w:r>
            <w:r w:rsidR="0051649F">
              <w:rPr>
                <w:webHidden/>
              </w:rPr>
              <w:instrText xml:space="preserve"> PAGEREF _Toc129397669 \h </w:instrText>
            </w:r>
            <w:r w:rsidR="0051649F">
              <w:rPr>
                <w:webHidden/>
              </w:rPr>
            </w:r>
            <w:r w:rsidR="0051649F">
              <w:rPr>
                <w:webHidden/>
              </w:rPr>
              <w:fldChar w:fldCharType="separate"/>
            </w:r>
            <w:r w:rsidR="0051649F">
              <w:rPr>
                <w:webHidden/>
              </w:rPr>
              <w:t>13</w:t>
            </w:r>
            <w:r w:rsidR="0051649F">
              <w:rPr>
                <w:webHidden/>
              </w:rPr>
              <w:fldChar w:fldCharType="end"/>
            </w:r>
          </w:hyperlink>
        </w:p>
        <w:p w14:paraId="70E66A19" w14:textId="3B06B55C" w:rsidR="0051649F" w:rsidRDefault="00000000">
          <w:pPr>
            <w:pStyle w:val="TOC2"/>
            <w:rPr>
              <w:rFonts w:asciiTheme="minorHAnsi" w:eastAsiaTheme="minorEastAsia" w:hAnsiTheme="minorHAnsi" w:cstheme="minorBidi"/>
            </w:rPr>
          </w:pPr>
          <w:hyperlink w:anchor="_Toc129397670" w:history="1">
            <w:r w:rsidR="0051649F">
              <w:rPr>
                <w:webHidden/>
              </w:rPr>
              <w:tab/>
            </w:r>
            <w:r w:rsidR="0051649F">
              <w:rPr>
                <w:webHidden/>
              </w:rPr>
              <w:fldChar w:fldCharType="begin"/>
            </w:r>
            <w:r w:rsidR="0051649F">
              <w:rPr>
                <w:webHidden/>
              </w:rPr>
              <w:instrText xml:space="preserve"> PAGEREF _Toc129397670 \h </w:instrText>
            </w:r>
            <w:r w:rsidR="0051649F">
              <w:rPr>
                <w:webHidden/>
              </w:rPr>
            </w:r>
            <w:r w:rsidR="0051649F">
              <w:rPr>
                <w:webHidden/>
              </w:rPr>
              <w:fldChar w:fldCharType="separate"/>
            </w:r>
            <w:r w:rsidR="0051649F">
              <w:rPr>
                <w:webHidden/>
              </w:rPr>
              <w:t>13</w:t>
            </w:r>
            <w:r w:rsidR="0051649F">
              <w:rPr>
                <w:webHidden/>
              </w:rPr>
              <w:fldChar w:fldCharType="end"/>
            </w:r>
          </w:hyperlink>
        </w:p>
        <w:p w14:paraId="52812D94" w14:textId="04425B20" w:rsidR="0051649F" w:rsidRDefault="00000000">
          <w:pPr>
            <w:pStyle w:val="TOC2"/>
            <w:rPr>
              <w:rFonts w:asciiTheme="minorHAnsi" w:eastAsiaTheme="minorEastAsia" w:hAnsiTheme="minorHAnsi" w:cstheme="minorBidi"/>
            </w:rPr>
          </w:pPr>
          <w:hyperlink w:anchor="_Toc129397671" w:history="1">
            <w:r w:rsidR="0051649F" w:rsidRPr="006758A6">
              <w:rPr>
                <w:rStyle w:val="Hyperlink"/>
                <w:lang w:val="en-US"/>
              </w:rPr>
              <w:t>5.</w:t>
            </w:r>
            <w:r w:rsidR="0051649F" w:rsidRPr="006758A6">
              <w:rPr>
                <w:rStyle w:val="Hyperlink"/>
              </w:rPr>
              <w:t>Chat(All user)</w:t>
            </w:r>
            <w:r w:rsidR="0051649F">
              <w:rPr>
                <w:webHidden/>
              </w:rPr>
              <w:tab/>
            </w:r>
            <w:r w:rsidR="0051649F">
              <w:rPr>
                <w:webHidden/>
              </w:rPr>
              <w:fldChar w:fldCharType="begin"/>
            </w:r>
            <w:r w:rsidR="0051649F">
              <w:rPr>
                <w:webHidden/>
              </w:rPr>
              <w:instrText xml:space="preserve"> PAGEREF _Toc129397671 \h </w:instrText>
            </w:r>
            <w:r w:rsidR="0051649F">
              <w:rPr>
                <w:webHidden/>
              </w:rPr>
            </w:r>
            <w:r w:rsidR="0051649F">
              <w:rPr>
                <w:webHidden/>
              </w:rPr>
              <w:fldChar w:fldCharType="separate"/>
            </w:r>
            <w:r w:rsidR="0051649F">
              <w:rPr>
                <w:webHidden/>
              </w:rPr>
              <w:t>14</w:t>
            </w:r>
            <w:r w:rsidR="0051649F">
              <w:rPr>
                <w:webHidden/>
              </w:rPr>
              <w:fldChar w:fldCharType="end"/>
            </w:r>
          </w:hyperlink>
        </w:p>
        <w:p w14:paraId="40BE6134" w14:textId="5D1C0804" w:rsidR="0051649F" w:rsidRPr="0051649F" w:rsidRDefault="00000000" w:rsidP="0051649F">
          <w:pPr>
            <w:pStyle w:val="TOC1"/>
            <w:rPr>
              <w:rFonts w:asciiTheme="minorHAnsi" w:eastAsiaTheme="minorEastAsia" w:hAnsiTheme="minorHAnsi" w:cstheme="minorBidi"/>
            </w:rPr>
          </w:pPr>
          <w:hyperlink w:anchor="_Toc129397672" w:history="1">
            <w:r w:rsidR="0051649F" w:rsidRPr="0051649F">
              <w:rPr>
                <w:rStyle w:val="Hyperlink"/>
                <w:color w:val="auto"/>
              </w:rPr>
              <w:t>Use Case Diagram</w:t>
            </w:r>
            <w:r w:rsidR="0051649F" w:rsidRPr="0051649F">
              <w:rPr>
                <w:webHidden/>
              </w:rPr>
              <w:tab/>
            </w:r>
            <w:r w:rsidR="0051649F" w:rsidRPr="0051649F">
              <w:rPr>
                <w:webHidden/>
              </w:rPr>
              <w:fldChar w:fldCharType="begin"/>
            </w:r>
            <w:r w:rsidR="0051649F" w:rsidRPr="0051649F">
              <w:rPr>
                <w:webHidden/>
              </w:rPr>
              <w:instrText xml:space="preserve"> PAGEREF _Toc129397672 \h </w:instrText>
            </w:r>
            <w:r w:rsidR="0051649F" w:rsidRPr="0051649F">
              <w:rPr>
                <w:webHidden/>
              </w:rPr>
            </w:r>
            <w:r w:rsidR="0051649F" w:rsidRPr="0051649F">
              <w:rPr>
                <w:webHidden/>
              </w:rPr>
              <w:fldChar w:fldCharType="separate"/>
            </w:r>
            <w:r w:rsidR="0051649F" w:rsidRPr="0051649F">
              <w:rPr>
                <w:webHidden/>
              </w:rPr>
              <w:t>16</w:t>
            </w:r>
            <w:r w:rsidR="0051649F" w:rsidRPr="0051649F">
              <w:rPr>
                <w:webHidden/>
              </w:rPr>
              <w:fldChar w:fldCharType="end"/>
            </w:r>
          </w:hyperlink>
        </w:p>
        <w:p w14:paraId="62A3EAF2" w14:textId="01F3E7AA" w:rsidR="0051649F" w:rsidRDefault="00000000">
          <w:pPr>
            <w:pStyle w:val="TOC2"/>
            <w:rPr>
              <w:rFonts w:asciiTheme="minorHAnsi" w:eastAsiaTheme="minorEastAsia" w:hAnsiTheme="minorHAnsi" w:cstheme="minorBidi"/>
            </w:rPr>
          </w:pPr>
          <w:hyperlink w:anchor="_Toc129397673" w:history="1">
            <w:r w:rsidR="0051649F" w:rsidRPr="006758A6">
              <w:rPr>
                <w:rStyle w:val="Hyperlink"/>
                <w:lang w:val="en-US"/>
              </w:rPr>
              <w:t>1.</w:t>
            </w:r>
            <w:r w:rsidR="0051649F" w:rsidRPr="006758A6">
              <w:rPr>
                <w:rStyle w:val="Hyperlink"/>
              </w:rPr>
              <w:t>User:</w:t>
            </w:r>
            <w:r w:rsidR="0051649F">
              <w:rPr>
                <w:webHidden/>
              </w:rPr>
              <w:tab/>
            </w:r>
            <w:r w:rsidR="0051649F">
              <w:rPr>
                <w:webHidden/>
              </w:rPr>
              <w:fldChar w:fldCharType="begin"/>
            </w:r>
            <w:r w:rsidR="0051649F">
              <w:rPr>
                <w:webHidden/>
              </w:rPr>
              <w:instrText xml:space="preserve"> PAGEREF _Toc129397673 \h </w:instrText>
            </w:r>
            <w:r w:rsidR="0051649F">
              <w:rPr>
                <w:webHidden/>
              </w:rPr>
            </w:r>
            <w:r w:rsidR="0051649F">
              <w:rPr>
                <w:webHidden/>
              </w:rPr>
              <w:fldChar w:fldCharType="separate"/>
            </w:r>
            <w:r w:rsidR="0051649F">
              <w:rPr>
                <w:webHidden/>
              </w:rPr>
              <w:t>16</w:t>
            </w:r>
            <w:r w:rsidR="0051649F">
              <w:rPr>
                <w:webHidden/>
              </w:rPr>
              <w:fldChar w:fldCharType="end"/>
            </w:r>
          </w:hyperlink>
        </w:p>
        <w:p w14:paraId="5381B840" w14:textId="0F6F2A2A" w:rsidR="0051649F" w:rsidRDefault="00000000">
          <w:pPr>
            <w:pStyle w:val="TOC2"/>
            <w:rPr>
              <w:rFonts w:asciiTheme="minorHAnsi" w:eastAsiaTheme="minorEastAsia" w:hAnsiTheme="minorHAnsi" w:cstheme="minorBidi"/>
            </w:rPr>
          </w:pPr>
          <w:hyperlink w:anchor="_Toc129397675" w:history="1">
            <w:r w:rsidR="0051649F" w:rsidRPr="006758A6">
              <w:rPr>
                <w:rStyle w:val="Hyperlink"/>
                <w:lang w:val="en-US"/>
              </w:rPr>
              <w:t>2.</w:t>
            </w:r>
            <w:r w:rsidR="0051649F" w:rsidRPr="006758A6">
              <w:rPr>
                <w:rStyle w:val="Hyperlink"/>
              </w:rPr>
              <w:t>Admin:</w:t>
            </w:r>
            <w:r w:rsidR="0051649F">
              <w:rPr>
                <w:webHidden/>
              </w:rPr>
              <w:tab/>
            </w:r>
            <w:r w:rsidR="0051649F">
              <w:rPr>
                <w:webHidden/>
              </w:rPr>
              <w:fldChar w:fldCharType="begin"/>
            </w:r>
            <w:r w:rsidR="0051649F">
              <w:rPr>
                <w:webHidden/>
              </w:rPr>
              <w:instrText xml:space="preserve"> PAGEREF _Toc129397675 \h </w:instrText>
            </w:r>
            <w:r w:rsidR="0051649F">
              <w:rPr>
                <w:webHidden/>
              </w:rPr>
            </w:r>
            <w:r w:rsidR="0051649F">
              <w:rPr>
                <w:webHidden/>
              </w:rPr>
              <w:fldChar w:fldCharType="separate"/>
            </w:r>
            <w:r w:rsidR="0051649F">
              <w:rPr>
                <w:webHidden/>
              </w:rPr>
              <w:t>17</w:t>
            </w:r>
            <w:r w:rsidR="0051649F">
              <w:rPr>
                <w:webHidden/>
              </w:rPr>
              <w:fldChar w:fldCharType="end"/>
            </w:r>
          </w:hyperlink>
        </w:p>
        <w:p w14:paraId="64194FC0" w14:textId="5A72B64E" w:rsidR="0051649F" w:rsidRDefault="00000000" w:rsidP="0051649F">
          <w:pPr>
            <w:pStyle w:val="TOC1"/>
            <w:rPr>
              <w:rFonts w:asciiTheme="minorHAnsi" w:eastAsiaTheme="minorEastAsia" w:hAnsiTheme="minorHAnsi" w:cstheme="minorBidi"/>
            </w:rPr>
          </w:pPr>
          <w:hyperlink w:anchor="_Toc129397677" w:history="1">
            <w:r w:rsidR="0051649F" w:rsidRPr="006758A6">
              <w:rPr>
                <w:rStyle w:val="Hyperlink"/>
                <w:rFonts w:ascii="Times New Roman" w:eastAsia="Arial" w:hAnsi="Times New Roman" w:cs="Times New Roman"/>
              </w:rPr>
              <w:t>REVIEW</w:t>
            </w:r>
            <w:r w:rsidR="0051649F" w:rsidRPr="006758A6">
              <w:rPr>
                <w:rStyle w:val="Hyperlink"/>
                <w:rFonts w:ascii="Times New Roman" w:eastAsia="Arial" w:hAnsi="Times New Roman" w:cs="Times New Roman"/>
                <w:lang w:val="en-US"/>
              </w:rPr>
              <w:t xml:space="preserve"> 3</w:t>
            </w:r>
            <w:r w:rsidR="0051649F">
              <w:rPr>
                <w:webHidden/>
              </w:rPr>
              <w:tab/>
            </w:r>
            <w:r w:rsidR="0051649F">
              <w:rPr>
                <w:webHidden/>
              </w:rPr>
              <w:fldChar w:fldCharType="begin"/>
            </w:r>
            <w:r w:rsidR="0051649F">
              <w:rPr>
                <w:webHidden/>
              </w:rPr>
              <w:instrText xml:space="preserve"> PAGEREF _Toc129397677 \h </w:instrText>
            </w:r>
            <w:r w:rsidR="0051649F">
              <w:rPr>
                <w:webHidden/>
              </w:rPr>
            </w:r>
            <w:r w:rsidR="0051649F">
              <w:rPr>
                <w:webHidden/>
              </w:rPr>
              <w:fldChar w:fldCharType="separate"/>
            </w:r>
            <w:r w:rsidR="0051649F">
              <w:rPr>
                <w:webHidden/>
              </w:rPr>
              <w:t>18</w:t>
            </w:r>
            <w:r w:rsidR="0051649F">
              <w:rPr>
                <w:webHidden/>
              </w:rPr>
              <w:fldChar w:fldCharType="end"/>
            </w:r>
          </w:hyperlink>
        </w:p>
        <w:p w14:paraId="3A15689E" w14:textId="2FF58338" w:rsidR="0051649F" w:rsidRDefault="00000000" w:rsidP="0051649F">
          <w:pPr>
            <w:pStyle w:val="TOC1"/>
            <w:rPr>
              <w:rFonts w:asciiTheme="minorHAnsi" w:eastAsiaTheme="minorEastAsia" w:hAnsiTheme="minorHAnsi" w:cstheme="minorBidi"/>
            </w:rPr>
          </w:pPr>
          <w:hyperlink w:anchor="_Toc129397678" w:history="1">
            <w:r w:rsidR="0051649F" w:rsidRPr="006758A6">
              <w:rPr>
                <w:rStyle w:val="Hyperlink"/>
              </w:rPr>
              <w:t>Database Design</w:t>
            </w:r>
            <w:r w:rsidR="0051649F" w:rsidRPr="006758A6">
              <w:rPr>
                <w:rStyle w:val="Hyperlink"/>
                <w:lang w:val="en-US"/>
              </w:rPr>
              <w:t xml:space="preserve"> </w:t>
            </w:r>
            <w:r w:rsidR="0051649F" w:rsidRPr="006758A6">
              <w:rPr>
                <w:rStyle w:val="Hyperlink"/>
              </w:rPr>
              <w:t>Diagram</w:t>
            </w:r>
            <w:r w:rsidR="0051649F">
              <w:rPr>
                <w:webHidden/>
              </w:rPr>
              <w:tab/>
            </w:r>
            <w:r w:rsidR="0051649F">
              <w:rPr>
                <w:webHidden/>
              </w:rPr>
              <w:fldChar w:fldCharType="begin"/>
            </w:r>
            <w:r w:rsidR="0051649F">
              <w:rPr>
                <w:webHidden/>
              </w:rPr>
              <w:instrText xml:space="preserve"> PAGEREF _Toc129397678 \h </w:instrText>
            </w:r>
            <w:r w:rsidR="0051649F">
              <w:rPr>
                <w:webHidden/>
              </w:rPr>
            </w:r>
            <w:r w:rsidR="0051649F">
              <w:rPr>
                <w:webHidden/>
              </w:rPr>
              <w:fldChar w:fldCharType="separate"/>
            </w:r>
            <w:r w:rsidR="0051649F">
              <w:rPr>
                <w:webHidden/>
              </w:rPr>
              <w:t>18</w:t>
            </w:r>
            <w:r w:rsidR="0051649F">
              <w:rPr>
                <w:webHidden/>
              </w:rPr>
              <w:fldChar w:fldCharType="end"/>
            </w:r>
          </w:hyperlink>
        </w:p>
        <w:p w14:paraId="65127C49" w14:textId="1A66519C" w:rsidR="0051649F" w:rsidRDefault="00000000" w:rsidP="0051649F">
          <w:pPr>
            <w:pStyle w:val="TOC1"/>
            <w:rPr>
              <w:rFonts w:asciiTheme="minorHAnsi" w:eastAsiaTheme="minorEastAsia" w:hAnsiTheme="minorHAnsi" w:cstheme="minorBidi"/>
            </w:rPr>
          </w:pPr>
          <w:hyperlink w:anchor="_Toc129397680" w:history="1">
            <w:r w:rsidR="0051649F" w:rsidRPr="006758A6">
              <w:rPr>
                <w:rStyle w:val="Hyperlink"/>
              </w:rPr>
              <w:t>GUI Design</w:t>
            </w:r>
            <w:r w:rsidR="0051649F">
              <w:rPr>
                <w:webHidden/>
              </w:rPr>
              <w:tab/>
            </w:r>
            <w:r w:rsidR="0051649F">
              <w:rPr>
                <w:webHidden/>
              </w:rPr>
              <w:fldChar w:fldCharType="begin"/>
            </w:r>
            <w:r w:rsidR="0051649F">
              <w:rPr>
                <w:webHidden/>
              </w:rPr>
              <w:instrText xml:space="preserve"> PAGEREF _Toc129397680 \h </w:instrText>
            </w:r>
            <w:r w:rsidR="0051649F">
              <w:rPr>
                <w:webHidden/>
              </w:rPr>
            </w:r>
            <w:r w:rsidR="0051649F">
              <w:rPr>
                <w:webHidden/>
              </w:rPr>
              <w:fldChar w:fldCharType="separate"/>
            </w:r>
            <w:r w:rsidR="0051649F">
              <w:rPr>
                <w:webHidden/>
              </w:rPr>
              <w:t>19</w:t>
            </w:r>
            <w:r w:rsidR="0051649F">
              <w:rPr>
                <w:webHidden/>
              </w:rPr>
              <w:fldChar w:fldCharType="end"/>
            </w:r>
          </w:hyperlink>
        </w:p>
        <w:p w14:paraId="1136EC2A" w14:textId="1C8F419E" w:rsidR="0051649F" w:rsidRDefault="00000000">
          <w:pPr>
            <w:pStyle w:val="TOC2"/>
            <w:rPr>
              <w:rFonts w:asciiTheme="minorHAnsi" w:eastAsiaTheme="minorEastAsia" w:hAnsiTheme="minorHAnsi" w:cstheme="minorBidi"/>
            </w:rPr>
          </w:pPr>
          <w:hyperlink w:anchor="_Toc129397681" w:history="1">
            <w:r w:rsidR="0051649F" w:rsidRPr="006758A6">
              <w:rPr>
                <w:rStyle w:val="Hyperlink"/>
              </w:rPr>
              <w:t>Employee</w:t>
            </w:r>
            <w:r w:rsidR="0051649F">
              <w:rPr>
                <w:webHidden/>
              </w:rPr>
              <w:tab/>
            </w:r>
            <w:r w:rsidR="0051649F">
              <w:rPr>
                <w:webHidden/>
              </w:rPr>
              <w:fldChar w:fldCharType="begin"/>
            </w:r>
            <w:r w:rsidR="0051649F">
              <w:rPr>
                <w:webHidden/>
              </w:rPr>
              <w:instrText xml:space="preserve"> PAGEREF _Toc129397681 \h </w:instrText>
            </w:r>
            <w:r w:rsidR="0051649F">
              <w:rPr>
                <w:webHidden/>
              </w:rPr>
            </w:r>
            <w:r w:rsidR="0051649F">
              <w:rPr>
                <w:webHidden/>
              </w:rPr>
              <w:fldChar w:fldCharType="separate"/>
            </w:r>
            <w:r w:rsidR="0051649F">
              <w:rPr>
                <w:webHidden/>
              </w:rPr>
              <w:t>19</w:t>
            </w:r>
            <w:r w:rsidR="0051649F">
              <w:rPr>
                <w:webHidden/>
              </w:rPr>
              <w:fldChar w:fldCharType="end"/>
            </w:r>
          </w:hyperlink>
        </w:p>
        <w:p w14:paraId="030ED377" w14:textId="00FB0C2B" w:rsidR="0051649F" w:rsidRDefault="00000000">
          <w:pPr>
            <w:pStyle w:val="TOC3"/>
            <w:tabs>
              <w:tab w:val="right" w:leader="dot" w:pos="9330"/>
            </w:tabs>
            <w:rPr>
              <w:rFonts w:asciiTheme="minorHAnsi" w:eastAsiaTheme="minorEastAsia" w:hAnsiTheme="minorHAnsi" w:cstheme="minorBidi"/>
              <w:noProof/>
            </w:rPr>
          </w:pPr>
          <w:hyperlink w:anchor="_Toc129397682" w:history="1">
            <w:r w:rsidR="0051649F" w:rsidRPr="006758A6">
              <w:rPr>
                <w:rStyle w:val="Hyperlink"/>
                <w:bCs/>
                <w:noProof/>
              </w:rPr>
              <w:t>Login</w:t>
            </w:r>
            <w:r w:rsidR="0051649F">
              <w:rPr>
                <w:noProof/>
                <w:webHidden/>
              </w:rPr>
              <w:tab/>
            </w:r>
            <w:r w:rsidR="0051649F">
              <w:rPr>
                <w:noProof/>
                <w:webHidden/>
              </w:rPr>
              <w:fldChar w:fldCharType="begin"/>
            </w:r>
            <w:r w:rsidR="0051649F">
              <w:rPr>
                <w:noProof/>
                <w:webHidden/>
              </w:rPr>
              <w:instrText xml:space="preserve"> PAGEREF _Toc129397682 \h </w:instrText>
            </w:r>
            <w:r w:rsidR="0051649F">
              <w:rPr>
                <w:noProof/>
                <w:webHidden/>
              </w:rPr>
            </w:r>
            <w:r w:rsidR="0051649F">
              <w:rPr>
                <w:noProof/>
                <w:webHidden/>
              </w:rPr>
              <w:fldChar w:fldCharType="separate"/>
            </w:r>
            <w:r w:rsidR="0051649F">
              <w:rPr>
                <w:noProof/>
                <w:webHidden/>
              </w:rPr>
              <w:t>19</w:t>
            </w:r>
            <w:r w:rsidR="0051649F">
              <w:rPr>
                <w:noProof/>
                <w:webHidden/>
              </w:rPr>
              <w:fldChar w:fldCharType="end"/>
            </w:r>
          </w:hyperlink>
        </w:p>
        <w:p w14:paraId="6AD3254A" w14:textId="0EB4B0F4" w:rsidR="0051649F" w:rsidRDefault="00000000">
          <w:pPr>
            <w:pStyle w:val="TOC2"/>
            <w:rPr>
              <w:rFonts w:asciiTheme="minorHAnsi" w:eastAsiaTheme="minorEastAsia" w:hAnsiTheme="minorHAnsi" w:cstheme="minorBidi"/>
            </w:rPr>
          </w:pPr>
          <w:hyperlink w:anchor="_Toc129397683" w:history="1">
            <w:r w:rsidR="0051649F" w:rsidRPr="006758A6">
              <w:rPr>
                <w:rStyle w:val="Hyperlink"/>
              </w:rPr>
              <w:t>Customer</w:t>
            </w:r>
            <w:r w:rsidR="0051649F">
              <w:rPr>
                <w:webHidden/>
              </w:rPr>
              <w:tab/>
            </w:r>
            <w:r w:rsidR="0051649F">
              <w:rPr>
                <w:webHidden/>
              </w:rPr>
              <w:fldChar w:fldCharType="begin"/>
            </w:r>
            <w:r w:rsidR="0051649F">
              <w:rPr>
                <w:webHidden/>
              </w:rPr>
              <w:instrText xml:space="preserve"> PAGEREF _Toc129397683 \h </w:instrText>
            </w:r>
            <w:r w:rsidR="0051649F">
              <w:rPr>
                <w:webHidden/>
              </w:rPr>
            </w:r>
            <w:r w:rsidR="0051649F">
              <w:rPr>
                <w:webHidden/>
              </w:rPr>
              <w:fldChar w:fldCharType="separate"/>
            </w:r>
            <w:r w:rsidR="0051649F">
              <w:rPr>
                <w:webHidden/>
              </w:rPr>
              <w:t>20</w:t>
            </w:r>
            <w:r w:rsidR="0051649F">
              <w:rPr>
                <w:webHidden/>
              </w:rPr>
              <w:fldChar w:fldCharType="end"/>
            </w:r>
          </w:hyperlink>
        </w:p>
        <w:p w14:paraId="414A7668" w14:textId="0C6B7076" w:rsidR="0051649F" w:rsidRDefault="00000000" w:rsidP="0051649F">
          <w:pPr>
            <w:pStyle w:val="TOC1"/>
            <w:rPr>
              <w:rFonts w:asciiTheme="minorHAnsi" w:eastAsiaTheme="minorEastAsia" w:hAnsiTheme="minorHAnsi" w:cstheme="minorBidi"/>
            </w:rPr>
          </w:pPr>
          <w:hyperlink w:anchor="_Toc129397684" w:history="1">
            <w:r w:rsidR="0051649F" w:rsidRPr="006758A6">
              <w:rPr>
                <w:rStyle w:val="Hyperlink"/>
                <w:rFonts w:ascii="Arial" w:eastAsia="Arial" w:hAnsi="Arial" w:cs="Arial"/>
              </w:rPr>
              <w:t xml:space="preserve">Task Sheet Review </w:t>
            </w:r>
            <w:r w:rsidR="0051649F">
              <w:rPr>
                <w:webHidden/>
              </w:rPr>
              <w:tab/>
            </w:r>
            <w:r w:rsidR="0051649F">
              <w:rPr>
                <w:webHidden/>
              </w:rPr>
              <w:fldChar w:fldCharType="begin"/>
            </w:r>
            <w:r w:rsidR="0051649F">
              <w:rPr>
                <w:webHidden/>
              </w:rPr>
              <w:instrText xml:space="preserve"> PAGEREF _Toc129397684 \h </w:instrText>
            </w:r>
            <w:r w:rsidR="0051649F">
              <w:rPr>
                <w:webHidden/>
              </w:rPr>
            </w:r>
            <w:r w:rsidR="0051649F">
              <w:rPr>
                <w:webHidden/>
              </w:rPr>
              <w:fldChar w:fldCharType="separate"/>
            </w:r>
            <w:r w:rsidR="0051649F">
              <w:rPr>
                <w:webHidden/>
              </w:rPr>
              <w:t>35</w:t>
            </w:r>
            <w:r w:rsidR="0051649F">
              <w:rPr>
                <w:webHidden/>
              </w:rPr>
              <w:fldChar w:fldCharType="end"/>
            </w:r>
          </w:hyperlink>
        </w:p>
        <w:p w14:paraId="2F972C55" w14:textId="6446C1EA" w:rsidR="00AF4089" w:rsidRDefault="00AF4089">
          <w:r w:rsidRPr="00AF4089">
            <w:rPr>
              <w:b/>
              <w:bCs/>
              <w:noProof/>
            </w:rPr>
            <w:fldChar w:fldCharType="end"/>
          </w:r>
        </w:p>
      </w:sdtContent>
    </w:sdt>
    <w:p w14:paraId="6EB276CC" w14:textId="77777777" w:rsidR="00C5318D" w:rsidRPr="00C5318D" w:rsidRDefault="00C5318D" w:rsidP="00C5318D">
      <w:pPr>
        <w:rPr>
          <w:lang w:val="en-US"/>
        </w:rPr>
      </w:pPr>
    </w:p>
    <w:p w14:paraId="50543667" w14:textId="77777777" w:rsidR="008F0EA0" w:rsidRPr="008F0EA0" w:rsidRDefault="008F0EA0" w:rsidP="008F0EA0"/>
    <w:p w14:paraId="28F2C688" w14:textId="35885426" w:rsidR="00713055" w:rsidRDefault="00713055" w:rsidP="00713055">
      <w:pPr>
        <w:spacing w:after="0" w:line="240" w:lineRule="auto"/>
        <w:rPr>
          <w:rFonts w:ascii="Times New Roman" w:eastAsia="Arial" w:hAnsi="Times New Roman" w:cs="Times New Roman"/>
          <w:sz w:val="120"/>
          <w:szCs w:val="120"/>
        </w:rPr>
        <w:sectPr w:rsidR="00713055" w:rsidSect="00F80CD7">
          <w:type w:val="continuous"/>
          <w:pgSz w:w="12220" w:h="15820"/>
          <w:pgMar w:top="1440" w:right="1440" w:bottom="1440" w:left="1440" w:header="720" w:footer="720" w:gutter="0"/>
          <w:cols w:space="720" w:equalWidth="0">
            <w:col w:w="9340"/>
          </w:cols>
        </w:sectPr>
      </w:pPr>
    </w:p>
    <w:p w14:paraId="29D4DB3B" w14:textId="77777777" w:rsidR="00F80CD7" w:rsidRDefault="00F80CD7" w:rsidP="00713055">
      <w:pPr>
        <w:tabs>
          <w:tab w:val="left" w:pos="6024"/>
        </w:tabs>
        <w:rPr>
          <w:rFonts w:ascii="Times New Roman" w:eastAsia="Arial" w:hAnsi="Times New Roman" w:cs="Times New Roman"/>
          <w:sz w:val="120"/>
          <w:szCs w:val="120"/>
        </w:rPr>
        <w:sectPr w:rsidR="00F80CD7" w:rsidSect="00F80CD7">
          <w:pgSz w:w="12220" w:h="15820"/>
          <w:pgMar w:top="1440" w:right="1440" w:bottom="1440" w:left="1440" w:header="720" w:footer="720" w:gutter="0"/>
          <w:cols w:space="720" w:equalWidth="0">
            <w:col w:w="9340"/>
          </w:cols>
          <w:titlePg/>
          <w:docGrid w:linePitch="299"/>
        </w:sectPr>
      </w:pPr>
    </w:p>
    <w:p w14:paraId="650CDBC8" w14:textId="68663EE9" w:rsidR="00713055" w:rsidRDefault="00713055" w:rsidP="00713055">
      <w:pPr>
        <w:tabs>
          <w:tab w:val="left" w:pos="6024"/>
        </w:tabs>
        <w:rPr>
          <w:rFonts w:ascii="Times New Roman" w:eastAsia="Arial" w:hAnsi="Times New Roman" w:cs="Times New Roman"/>
          <w:sz w:val="120"/>
          <w:szCs w:val="120"/>
        </w:rPr>
      </w:pPr>
    </w:p>
    <w:p w14:paraId="04B71F6F" w14:textId="3958616C" w:rsidR="00713055" w:rsidRPr="00713055" w:rsidRDefault="00713055" w:rsidP="00713055">
      <w:pPr>
        <w:tabs>
          <w:tab w:val="left" w:pos="6024"/>
        </w:tabs>
        <w:rPr>
          <w:rFonts w:ascii="Times New Roman" w:eastAsia="Arial" w:hAnsi="Times New Roman" w:cs="Times New Roman"/>
          <w:sz w:val="120"/>
          <w:szCs w:val="120"/>
        </w:rPr>
        <w:sectPr w:rsidR="00713055" w:rsidRPr="00713055" w:rsidSect="00F80CD7">
          <w:type w:val="continuous"/>
          <w:pgSz w:w="12220" w:h="15820"/>
          <w:pgMar w:top="1440" w:right="1440" w:bottom="1440" w:left="1440" w:header="720" w:footer="720" w:gutter="0"/>
          <w:cols w:space="720" w:equalWidth="0">
            <w:col w:w="9340"/>
          </w:cols>
        </w:sectPr>
      </w:pPr>
      <w:r>
        <w:rPr>
          <w:rFonts w:ascii="Times New Roman" w:eastAsia="Arial" w:hAnsi="Times New Roman" w:cs="Times New Roman"/>
          <w:sz w:val="120"/>
          <w:szCs w:val="120"/>
        </w:rPr>
        <w:tab/>
      </w:r>
    </w:p>
    <w:p w14:paraId="2FCD5FCF" w14:textId="77777777" w:rsidR="00F80CD7" w:rsidRDefault="00F80CD7" w:rsidP="00713055">
      <w:pPr>
        <w:spacing w:after="0" w:line="240" w:lineRule="auto"/>
        <w:rPr>
          <w:rFonts w:ascii="Times New Roman" w:eastAsia="Arial" w:hAnsi="Times New Roman" w:cs="Times New Roman"/>
          <w:b/>
          <w:bCs/>
          <w:sz w:val="120"/>
          <w:szCs w:val="120"/>
        </w:rPr>
        <w:sectPr w:rsidR="00F80CD7" w:rsidSect="00F80CD7">
          <w:pgSz w:w="12220" w:h="15820"/>
          <w:pgMar w:top="1440" w:right="1440" w:bottom="1440" w:left="1440" w:header="720" w:footer="720" w:gutter="0"/>
          <w:cols w:space="720" w:equalWidth="0">
            <w:col w:w="9340"/>
          </w:cols>
          <w:titlePg/>
          <w:docGrid w:linePitch="299"/>
        </w:sectPr>
      </w:pPr>
    </w:p>
    <w:p w14:paraId="35ED3A54" w14:textId="77777777" w:rsidR="00713055" w:rsidRDefault="00713055" w:rsidP="00713055">
      <w:pPr>
        <w:spacing w:after="0" w:line="240" w:lineRule="auto"/>
        <w:rPr>
          <w:rFonts w:ascii="Times New Roman" w:eastAsia="Arial" w:hAnsi="Times New Roman" w:cs="Times New Roman"/>
          <w:b/>
          <w:bCs/>
          <w:sz w:val="120"/>
          <w:szCs w:val="120"/>
        </w:rPr>
      </w:pPr>
    </w:p>
    <w:p w14:paraId="7BDBA56A" w14:textId="77777777" w:rsidR="00713055" w:rsidRDefault="00713055" w:rsidP="00713055">
      <w:pPr>
        <w:spacing w:after="0" w:line="240" w:lineRule="auto"/>
        <w:rPr>
          <w:rFonts w:ascii="Times New Roman" w:eastAsia="Arial" w:hAnsi="Times New Roman" w:cs="Times New Roman"/>
          <w:b/>
          <w:bCs/>
          <w:sz w:val="120"/>
          <w:szCs w:val="120"/>
        </w:rPr>
      </w:pPr>
    </w:p>
    <w:p w14:paraId="42ED6E0D" w14:textId="77777777" w:rsidR="00713055" w:rsidRDefault="00713055" w:rsidP="00713055">
      <w:pPr>
        <w:spacing w:after="0" w:line="240" w:lineRule="auto"/>
        <w:rPr>
          <w:rFonts w:ascii="Times New Roman" w:eastAsia="Arial" w:hAnsi="Times New Roman" w:cs="Times New Roman"/>
          <w:b/>
          <w:bCs/>
          <w:sz w:val="120"/>
          <w:szCs w:val="120"/>
        </w:rPr>
      </w:pPr>
    </w:p>
    <w:p w14:paraId="11B937AE" w14:textId="3465DD74" w:rsidR="00713055" w:rsidRDefault="00713055" w:rsidP="00713055">
      <w:pPr>
        <w:spacing w:after="0" w:line="240" w:lineRule="auto"/>
        <w:ind w:left="720" w:firstLine="720"/>
        <w:rPr>
          <w:rFonts w:ascii="Times New Roman" w:eastAsia="Arial" w:hAnsi="Times New Roman" w:cs="Times New Roman"/>
          <w:sz w:val="120"/>
          <w:szCs w:val="120"/>
        </w:rPr>
      </w:pPr>
      <w:r w:rsidRPr="00713055">
        <w:rPr>
          <w:rFonts w:ascii="Times New Roman" w:eastAsia="Arial" w:hAnsi="Times New Roman" w:cs="Times New Roman"/>
          <w:b/>
          <w:bCs/>
          <w:sz w:val="120"/>
          <w:szCs w:val="120"/>
        </w:rPr>
        <w:t>REVIEW</w:t>
      </w:r>
      <w:r>
        <w:rPr>
          <w:rFonts w:ascii="Times New Roman" w:eastAsia="Arial" w:hAnsi="Times New Roman" w:cs="Times New Roman"/>
          <w:sz w:val="120"/>
          <w:szCs w:val="120"/>
        </w:rPr>
        <w:t xml:space="preserve"> </w:t>
      </w:r>
      <w:r w:rsidRPr="00713055">
        <w:rPr>
          <w:rFonts w:ascii="Times New Roman" w:eastAsia="Arial" w:hAnsi="Times New Roman" w:cs="Times New Roman"/>
          <w:b/>
          <w:bCs/>
          <w:sz w:val="120"/>
          <w:szCs w:val="120"/>
        </w:rPr>
        <w:t>1</w:t>
      </w:r>
    </w:p>
    <w:p w14:paraId="7631967E" w14:textId="77777777" w:rsidR="00F80CD7" w:rsidRDefault="00F80CD7" w:rsidP="00F80CD7">
      <w:pPr>
        <w:spacing w:after="200" w:line="276" w:lineRule="auto"/>
        <w:rPr>
          <w:rFonts w:ascii="Times New Roman" w:hAnsi="Times New Roman" w:cs="Times New Roman"/>
          <w:b/>
          <w:bCs/>
          <w:sz w:val="36"/>
          <w:szCs w:val="36"/>
        </w:rPr>
        <w:sectPr w:rsidR="00F80CD7" w:rsidSect="00F80CD7">
          <w:type w:val="continuous"/>
          <w:pgSz w:w="12220" w:h="15820"/>
          <w:pgMar w:top="1440" w:right="1440" w:bottom="1440" w:left="1440" w:header="720" w:footer="720" w:gutter="0"/>
          <w:cols w:space="720" w:equalWidth="0">
            <w:col w:w="9340"/>
          </w:cols>
        </w:sectPr>
      </w:pPr>
      <w:bookmarkStart w:id="2" w:name="_Toc9318"/>
    </w:p>
    <w:p w14:paraId="7D3CA183" w14:textId="05722540" w:rsidR="00713055" w:rsidRPr="00F80CD7" w:rsidRDefault="00713055" w:rsidP="00F80CD7">
      <w:pPr>
        <w:spacing w:after="200" w:line="276" w:lineRule="auto"/>
        <w:rPr>
          <w:rFonts w:ascii="Times New Roman" w:eastAsia="Tahoma" w:hAnsi="Times New Roman" w:cs="Times New Roman"/>
          <w:b/>
          <w:color w:val="7F7F7F"/>
          <w:sz w:val="160"/>
          <w:szCs w:val="160"/>
        </w:rPr>
      </w:pPr>
      <w:r>
        <w:rPr>
          <w:rFonts w:ascii="Times New Roman" w:hAnsi="Times New Roman" w:cs="Times New Roman"/>
          <w:b/>
          <w:bCs/>
          <w:sz w:val="36"/>
          <w:szCs w:val="36"/>
        </w:rPr>
        <w:lastRenderedPageBreak/>
        <w:t>ACKNOWLEDGEMENT</w:t>
      </w:r>
      <w:bookmarkEnd w:id="2"/>
    </w:p>
    <w:p w14:paraId="1A0D150E" w14:textId="77777777" w:rsidR="00713055" w:rsidRDefault="00713055" w:rsidP="00713055">
      <w:pPr>
        <w:spacing w:before="240" w:after="240" w:line="276" w:lineRule="auto"/>
        <w:ind w:firstLine="708"/>
        <w:jc w:val="both"/>
        <w:rPr>
          <w:rFonts w:ascii="Times New Roman" w:eastAsia="Arial" w:hAnsi="Times New Roman" w:cs="Times New Roman"/>
          <w:sz w:val="26"/>
          <w:szCs w:val="26"/>
        </w:rPr>
      </w:pPr>
      <w:r>
        <w:rPr>
          <w:rFonts w:ascii="Times New Roman" w:eastAsia="Arial" w:hAnsi="Times New Roman" w:cs="Times New Roman"/>
          <w:sz w:val="26"/>
          <w:szCs w:val="26"/>
        </w:rPr>
        <w:t>First and foremost, we would like to express the deepest appreciation to our admirable instructor – Mr.</w:t>
      </w:r>
      <w:r>
        <w:rPr>
          <w:rFonts w:ascii="Times New Roman" w:eastAsia="Arial" w:hAnsi="Times New Roman" w:cs="Times New Roman"/>
          <w:sz w:val="26"/>
          <w:szCs w:val="26"/>
          <w:lang w:val="en-US"/>
        </w:rPr>
        <w:t xml:space="preserve">Tran Phuoc Sinh </w:t>
      </w:r>
      <w:r>
        <w:rPr>
          <w:rFonts w:ascii="Times New Roman" w:eastAsia="Arial" w:hAnsi="Times New Roman" w:cs="Times New Roman"/>
          <w:sz w:val="26"/>
          <w:szCs w:val="26"/>
        </w:rPr>
        <w:t xml:space="preserve">.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 Mr. </w:t>
      </w:r>
      <w:r>
        <w:rPr>
          <w:rFonts w:ascii="Times New Roman" w:eastAsia="Arial" w:hAnsi="Times New Roman" w:cs="Times New Roman"/>
          <w:sz w:val="26"/>
          <w:szCs w:val="26"/>
          <w:lang w:val="en-US"/>
        </w:rPr>
        <w:t>Sinh</w:t>
      </w:r>
      <w:r>
        <w:rPr>
          <w:rFonts w:ascii="Times New Roman" w:eastAsia="Arial" w:hAnsi="Times New Roman" w:cs="Times New Roman"/>
          <w:sz w:val="26"/>
          <w:szCs w:val="26"/>
        </w:rPr>
        <w:t>.</w:t>
      </w:r>
    </w:p>
    <w:p w14:paraId="02ED744F" w14:textId="77777777" w:rsidR="00713055" w:rsidRDefault="00713055" w:rsidP="00713055">
      <w:pPr>
        <w:spacing w:before="240" w:after="240" w:line="276" w:lineRule="auto"/>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      </w:t>
      </w:r>
      <w:r>
        <w:rPr>
          <w:rFonts w:ascii="Times New Roman" w:eastAsia="Arial" w:hAnsi="Times New Roman" w:cs="Times New Roman"/>
          <w:sz w:val="26"/>
          <w:szCs w:val="26"/>
        </w:rPr>
        <w:tab/>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6A93B358" w14:textId="77777777" w:rsidR="00713055" w:rsidRDefault="00713055" w:rsidP="00713055">
      <w:pPr>
        <w:spacing w:before="240" w:after="240" w:line="276" w:lineRule="auto"/>
        <w:jc w:val="both"/>
        <w:rPr>
          <w:rFonts w:ascii="Times New Roman" w:eastAsia="Tahoma" w:hAnsi="Times New Roman" w:cs="Times New Roman"/>
          <w:b/>
          <w:sz w:val="34"/>
          <w:szCs w:val="34"/>
        </w:rPr>
      </w:pPr>
      <w:r>
        <w:rPr>
          <w:rFonts w:ascii="Times New Roman" w:eastAsia="Arial" w:hAnsi="Times New Roman" w:cs="Times New Roman"/>
          <w:sz w:val="26"/>
          <w:szCs w:val="26"/>
        </w:rPr>
        <w:t xml:space="preserve">      </w:t>
      </w:r>
      <w:r>
        <w:rPr>
          <w:rFonts w:ascii="Times New Roman" w:eastAsia="Arial" w:hAnsi="Times New Roman" w:cs="Times New Roman"/>
          <w:sz w:val="26"/>
          <w:szCs w:val="26"/>
        </w:rPr>
        <w:tab/>
        <w:t>Finally, thanks to Aptech</w:t>
      </w:r>
      <w:r>
        <w:rPr>
          <w:rFonts w:ascii="Times New Roman" w:eastAsia="Arial" w:hAnsi="Times New Roman" w:cs="Times New Roman"/>
          <w:sz w:val="26"/>
          <w:szCs w:val="26"/>
          <w:lang w:val="en-US"/>
        </w:rPr>
        <w:t>’</w:t>
      </w:r>
      <w:r>
        <w:rPr>
          <w:rFonts w:ascii="Times New Roman" w:eastAsia="Arial" w:hAnsi="Times New Roman" w:cs="Times New Roman"/>
          <w:sz w:val="26"/>
          <w:szCs w:val="26"/>
        </w:rPr>
        <w:t>s eProject team, we had a golden opportunity to apply what we have lea</w:t>
      </w:r>
      <w:r>
        <w:rPr>
          <w:rFonts w:ascii="Times New Roman" w:eastAsia="Arial" w:hAnsi="Times New Roman" w:cs="Times New Roman"/>
          <w:sz w:val="26"/>
          <w:szCs w:val="26"/>
          <w:lang w:val="en-US"/>
        </w:rPr>
        <w:t>rn</w:t>
      </w:r>
      <w:r>
        <w:rPr>
          <w:rFonts w:ascii="Times New Roman" w:eastAsia="Arial" w:hAnsi="Times New Roman" w:cs="Times New Roman"/>
          <w:sz w:val="26"/>
          <w:szCs w:val="26"/>
        </w:rPr>
        <w:t xml:space="preserve">t </w:t>
      </w:r>
      <w:r>
        <w:rPr>
          <w:rFonts w:ascii="Times New Roman" w:eastAsia="Arial" w:hAnsi="Times New Roman" w:cs="Times New Roman"/>
          <w:sz w:val="26"/>
          <w:szCs w:val="26"/>
          <w:lang w:val="en-US"/>
        </w:rPr>
        <w:t>in</w:t>
      </w:r>
      <w:r>
        <w:rPr>
          <w:rFonts w:ascii="Times New Roman" w:eastAsia="Arial" w:hAnsi="Times New Roman" w:cs="Times New Roman"/>
          <w:sz w:val="26"/>
          <w:szCs w:val="26"/>
        </w:rPr>
        <w:t>to reality and gain hands-on experience which is essential for our future career.</w:t>
      </w:r>
    </w:p>
    <w:p w14:paraId="3F541D19" w14:textId="77777777" w:rsidR="00713055" w:rsidRDefault="00713055" w:rsidP="00713055">
      <w:pPr>
        <w:pStyle w:val="Heading2"/>
        <w:spacing w:after="200" w:line="276" w:lineRule="auto"/>
        <w:rPr>
          <w:rFonts w:ascii="Times New Roman" w:eastAsia="Arial" w:hAnsi="Times New Roman" w:cs="Times New Roman"/>
        </w:rPr>
      </w:pPr>
      <w:bookmarkStart w:id="3" w:name="_heading=h.vl77idf2l8w1" w:colFirst="0" w:colLast="0"/>
      <w:bookmarkStart w:id="4" w:name="_Toc22077"/>
      <w:bookmarkStart w:id="5" w:name="_Toc129397651"/>
      <w:bookmarkEnd w:id="3"/>
      <w:r>
        <w:rPr>
          <w:rFonts w:ascii="Times New Roman" w:eastAsia="Arial" w:hAnsi="Times New Roman" w:cs="Times New Roman"/>
        </w:rPr>
        <w:t>I. Introduction</w:t>
      </w:r>
      <w:bookmarkEnd w:id="4"/>
      <w:bookmarkEnd w:id="5"/>
    </w:p>
    <w:p w14:paraId="18ED28AB" w14:textId="77777777" w:rsidR="00713055" w:rsidRDefault="00713055" w:rsidP="00713055">
      <w:pPr>
        <w:widowControl w:val="0"/>
        <w:overflowPunct w:val="0"/>
        <w:autoSpaceDE w:val="0"/>
        <w:autoSpaceDN w:val="0"/>
        <w:adjustRightInd w:val="0"/>
        <w:spacing w:after="0" w:line="240" w:lineRule="auto"/>
        <w:ind w:left="360" w:right="340"/>
        <w:jc w:val="both"/>
        <w:rPr>
          <w:rFonts w:ascii="Times New Roman" w:hAnsi="Times New Roman" w:cs="Times New Roman"/>
          <w:sz w:val="24"/>
          <w:szCs w:val="24"/>
        </w:rPr>
      </w:pPr>
      <w:r>
        <w:rPr>
          <w:rFonts w:ascii="Times New Roman" w:hAnsi="Times New Roman" w:cs="Times New Roman"/>
          <w:sz w:val="24"/>
          <w:szCs w:val="24"/>
        </w:rPr>
        <w:t>The thirst for learning, upgrading technical skills and applying the concepts in real life environment at a fast pace is what the industry demands from IT professionals today. However busy work schedules, far-flung locations, and unavailability of convenient time-slots pose as major barriers when it comes to applying the concepts into realism. And hence the need to look out for alternative means of implementation in the form of laddered approach.</w:t>
      </w:r>
    </w:p>
    <w:p w14:paraId="5D3DE0C4" w14:textId="77777777" w:rsidR="00713055" w:rsidRDefault="00713055" w:rsidP="00713055">
      <w:pPr>
        <w:widowControl w:val="0"/>
        <w:autoSpaceDE w:val="0"/>
        <w:autoSpaceDN w:val="0"/>
        <w:adjustRightInd w:val="0"/>
        <w:spacing w:after="0" w:line="243" w:lineRule="exact"/>
        <w:rPr>
          <w:rFonts w:ascii="Times New Roman" w:hAnsi="Times New Roman" w:cs="Times New Roman"/>
          <w:sz w:val="24"/>
          <w:szCs w:val="24"/>
        </w:rPr>
      </w:pPr>
    </w:p>
    <w:p w14:paraId="29E4A555" w14:textId="77777777" w:rsidR="00713055" w:rsidRDefault="00713055" w:rsidP="00713055">
      <w:pPr>
        <w:widowControl w:val="0"/>
        <w:overflowPunct w:val="0"/>
        <w:autoSpaceDE w:val="0"/>
        <w:autoSpaceDN w:val="0"/>
        <w:adjustRightInd w:val="0"/>
        <w:spacing w:after="0" w:line="240" w:lineRule="auto"/>
        <w:ind w:left="360" w:right="340"/>
        <w:jc w:val="both"/>
        <w:rPr>
          <w:rFonts w:ascii="Times New Roman" w:hAnsi="Times New Roman" w:cs="Times New Roman"/>
          <w:sz w:val="24"/>
          <w:szCs w:val="24"/>
        </w:rPr>
      </w:pPr>
      <w:r>
        <w:rPr>
          <w:rFonts w:ascii="Times New Roman" w:hAnsi="Times New Roman" w:cs="Times New Roman"/>
          <w:sz w:val="24"/>
          <w:szCs w:val="24"/>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Times New Roman" w:hAnsi="Times New Roman" w:cs="Times New Roman"/>
          <w:i/>
          <w:sz w:val="24"/>
          <w:szCs w:val="24"/>
        </w:rPr>
        <w:t>Well,</w:t>
      </w:r>
      <w:r>
        <w:rPr>
          <w:rFonts w:ascii="Times New Roman" w:hAnsi="Times New Roman" w:cs="Times New Roman"/>
          <w:sz w:val="24"/>
          <w:szCs w:val="24"/>
        </w:rPr>
        <w:t xml:space="preserve"> </w:t>
      </w:r>
      <w:r>
        <w:rPr>
          <w:rFonts w:ascii="Times New Roman" w:hAnsi="Times New Roman" w:cs="Times New Roman"/>
          <w:i/>
          <w:sz w:val="24"/>
          <w:szCs w:val="24"/>
        </w:rPr>
        <w:t>technology does come to our rescue at such times!!</w:t>
      </w:r>
    </w:p>
    <w:p w14:paraId="43A77775" w14:textId="77777777" w:rsidR="00713055" w:rsidRDefault="00713055" w:rsidP="00713055">
      <w:pPr>
        <w:widowControl w:val="0"/>
        <w:autoSpaceDE w:val="0"/>
        <w:autoSpaceDN w:val="0"/>
        <w:adjustRightInd w:val="0"/>
        <w:spacing w:after="0" w:line="244" w:lineRule="exact"/>
        <w:rPr>
          <w:rFonts w:ascii="Times New Roman" w:hAnsi="Times New Roman" w:cs="Times New Roman"/>
          <w:sz w:val="24"/>
          <w:szCs w:val="24"/>
        </w:rPr>
      </w:pPr>
    </w:p>
    <w:p w14:paraId="0A9EAB95" w14:textId="77777777" w:rsidR="00713055" w:rsidRDefault="00713055" w:rsidP="00713055">
      <w:pPr>
        <w:widowControl w:val="0"/>
        <w:overflowPunct w:val="0"/>
        <w:autoSpaceDE w:val="0"/>
        <w:autoSpaceDN w:val="0"/>
        <w:adjustRightInd w:val="0"/>
        <w:spacing w:after="0" w:line="239" w:lineRule="auto"/>
        <w:ind w:left="360" w:right="340"/>
        <w:jc w:val="both"/>
        <w:rPr>
          <w:rFonts w:ascii="Times New Roman" w:hAnsi="Times New Roman" w:cs="Times New Roman"/>
          <w:i/>
          <w:sz w:val="24"/>
          <w:szCs w:val="24"/>
        </w:rPr>
      </w:pPr>
      <w:r>
        <w:rPr>
          <w:rFonts w:ascii="Times New Roman" w:hAnsi="Times New Roman" w:cs="Times New Roman"/>
          <w:sz w:val="24"/>
          <w:szCs w:val="24"/>
        </w:rPr>
        <w:lastRenderedPageBreak/>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Times New Roman" w:hAnsi="Times New Roman" w:cs="Times New Roman"/>
          <w:i/>
          <w:sz w:val="24"/>
          <w:szCs w:val="24"/>
        </w:rPr>
        <w:t>live and synchronous eProject learning environment!</w:t>
      </w:r>
    </w:p>
    <w:p w14:paraId="04293213" w14:textId="77777777" w:rsidR="00713055" w:rsidRDefault="00713055" w:rsidP="00713055">
      <w:pPr>
        <w:widowControl w:val="0"/>
        <w:overflowPunct w:val="0"/>
        <w:autoSpaceDE w:val="0"/>
        <w:autoSpaceDN w:val="0"/>
        <w:adjustRightInd w:val="0"/>
        <w:spacing w:after="0" w:line="239" w:lineRule="auto"/>
        <w:ind w:left="360" w:right="340"/>
        <w:jc w:val="both"/>
        <w:rPr>
          <w:rFonts w:ascii="Times New Roman" w:hAnsi="Times New Roman" w:cs="Times New Roman"/>
          <w:i/>
          <w:sz w:val="24"/>
          <w:szCs w:val="24"/>
        </w:rPr>
      </w:pPr>
    </w:p>
    <w:p w14:paraId="3B72A632" w14:textId="77777777" w:rsidR="00713055" w:rsidRDefault="00713055" w:rsidP="00713055">
      <w:pPr>
        <w:spacing w:after="200" w:line="276" w:lineRule="auto"/>
        <w:jc w:val="both"/>
        <w:rPr>
          <w:rFonts w:ascii="Times New Roman" w:eastAsia="Arial" w:hAnsi="Times New Roman" w:cs="Times New Roman"/>
          <w:sz w:val="26"/>
          <w:szCs w:val="26"/>
        </w:rPr>
      </w:pPr>
    </w:p>
    <w:p w14:paraId="385E94D8" w14:textId="77777777" w:rsidR="00713055" w:rsidRDefault="00713055" w:rsidP="00713055">
      <w:pPr>
        <w:pStyle w:val="Heading2"/>
        <w:spacing w:after="200" w:line="276" w:lineRule="auto"/>
        <w:rPr>
          <w:rFonts w:ascii="Times New Roman" w:eastAsia="Arial" w:hAnsi="Times New Roman" w:cs="Times New Roman"/>
        </w:rPr>
      </w:pPr>
      <w:bookmarkStart w:id="6" w:name="_heading=h.x8r9w4iqz5st" w:colFirst="0" w:colLast="0"/>
      <w:bookmarkStart w:id="7" w:name="_Toc26577"/>
      <w:bookmarkStart w:id="8" w:name="_Toc129397652"/>
      <w:bookmarkEnd w:id="6"/>
      <w:r>
        <w:rPr>
          <w:rFonts w:ascii="Times New Roman" w:eastAsia="Arial" w:hAnsi="Times New Roman" w:cs="Times New Roman"/>
        </w:rPr>
        <w:t>II. Problem Definition</w:t>
      </w:r>
      <w:bookmarkEnd w:id="7"/>
      <w:bookmarkEnd w:id="8"/>
    </w:p>
    <w:p w14:paraId="1F8103A7" w14:textId="77777777" w:rsidR="00713055" w:rsidRDefault="00713055" w:rsidP="00713055">
      <w:pPr>
        <w:widowControl w:val="0"/>
        <w:overflowPunct w:val="0"/>
        <w:autoSpaceDE w:val="0"/>
        <w:autoSpaceDN w:val="0"/>
        <w:adjustRightInd w:val="0"/>
        <w:spacing w:after="0" w:line="239" w:lineRule="auto"/>
        <w:ind w:left="360" w:right="340"/>
        <w:rPr>
          <w:rFonts w:ascii="Times New Roman" w:hAnsi="Times New Roman" w:cs="Times New Roman"/>
          <w:sz w:val="26"/>
          <w:szCs w:val="26"/>
        </w:rPr>
      </w:pPr>
      <w:r>
        <w:rPr>
          <w:rFonts w:ascii="Times New Roman" w:hAnsi="Times New Roman" w:cs="Times New Roman"/>
          <w:sz w:val="26"/>
          <w:szCs w:val="26"/>
        </w:rPr>
        <w:t>The Objective of this program is to give a sample project to work on real life projects. These applications help you build a larger more robust application.</w:t>
      </w:r>
    </w:p>
    <w:p w14:paraId="3375E7B3" w14:textId="77777777" w:rsidR="00713055" w:rsidRDefault="00713055" w:rsidP="00713055">
      <w:pPr>
        <w:widowControl w:val="0"/>
        <w:autoSpaceDE w:val="0"/>
        <w:autoSpaceDN w:val="0"/>
        <w:adjustRightInd w:val="0"/>
        <w:spacing w:after="0" w:line="200" w:lineRule="exact"/>
        <w:rPr>
          <w:rFonts w:ascii="Times New Roman" w:hAnsi="Times New Roman" w:cs="Times New Roman"/>
          <w:sz w:val="26"/>
          <w:szCs w:val="26"/>
        </w:rPr>
      </w:pPr>
    </w:p>
    <w:p w14:paraId="4D468330" w14:textId="77777777" w:rsidR="00713055" w:rsidRDefault="00713055" w:rsidP="00713055">
      <w:pPr>
        <w:widowControl w:val="0"/>
        <w:autoSpaceDE w:val="0"/>
        <w:autoSpaceDN w:val="0"/>
        <w:adjustRightInd w:val="0"/>
        <w:spacing w:after="0" w:line="288" w:lineRule="exact"/>
        <w:rPr>
          <w:rFonts w:ascii="Times New Roman" w:hAnsi="Times New Roman" w:cs="Times New Roman"/>
          <w:sz w:val="26"/>
          <w:szCs w:val="26"/>
        </w:rPr>
      </w:pPr>
    </w:p>
    <w:p w14:paraId="25239504" w14:textId="77777777" w:rsidR="00713055" w:rsidRDefault="00713055" w:rsidP="00713055">
      <w:pPr>
        <w:widowControl w:val="0"/>
        <w:overflowPunct w:val="0"/>
        <w:autoSpaceDE w:val="0"/>
        <w:autoSpaceDN w:val="0"/>
        <w:adjustRightInd w:val="0"/>
        <w:spacing w:after="0" w:line="240" w:lineRule="auto"/>
        <w:ind w:left="360" w:right="340"/>
        <w:rPr>
          <w:rFonts w:ascii="Times New Roman" w:hAnsi="Times New Roman" w:cs="Times New Roman"/>
          <w:sz w:val="26"/>
          <w:szCs w:val="26"/>
        </w:rPr>
      </w:pPr>
      <w:r>
        <w:rPr>
          <w:rFonts w:ascii="Times New Roman" w:hAnsi="Times New Roman" w:cs="Times New Roman"/>
          <w:sz w:val="26"/>
          <w:szCs w:val="26"/>
        </w:rPr>
        <w:t>The objective is not to teach you the software s but to provide you with a real life scenario and help you create basic applications using the tools.</w:t>
      </w:r>
    </w:p>
    <w:p w14:paraId="6118865B" w14:textId="77777777" w:rsidR="00713055" w:rsidRDefault="00713055" w:rsidP="00713055">
      <w:pPr>
        <w:widowControl w:val="0"/>
        <w:autoSpaceDE w:val="0"/>
        <w:autoSpaceDN w:val="0"/>
        <w:adjustRightInd w:val="0"/>
        <w:spacing w:after="0" w:line="243" w:lineRule="exact"/>
        <w:rPr>
          <w:rFonts w:ascii="Times New Roman" w:hAnsi="Times New Roman" w:cs="Times New Roman"/>
          <w:sz w:val="26"/>
          <w:szCs w:val="26"/>
        </w:rPr>
      </w:pPr>
    </w:p>
    <w:p w14:paraId="04E72AFA" w14:textId="77777777" w:rsidR="00713055" w:rsidRDefault="00713055" w:rsidP="00713055">
      <w:pPr>
        <w:widowControl w:val="0"/>
        <w:autoSpaceDE w:val="0"/>
        <w:autoSpaceDN w:val="0"/>
        <w:adjustRightInd w:val="0"/>
        <w:spacing w:after="0" w:line="240" w:lineRule="auto"/>
        <w:ind w:left="360"/>
        <w:rPr>
          <w:rFonts w:ascii="Times New Roman" w:hAnsi="Times New Roman" w:cs="Times New Roman"/>
          <w:sz w:val="26"/>
          <w:szCs w:val="26"/>
        </w:rPr>
      </w:pPr>
      <w:r>
        <w:rPr>
          <w:rFonts w:ascii="Times New Roman" w:hAnsi="Times New Roman" w:cs="Times New Roman"/>
          <w:sz w:val="26"/>
          <w:szCs w:val="26"/>
        </w:rPr>
        <w:t>You can revise the topics before you start with the project.</w:t>
      </w:r>
    </w:p>
    <w:p w14:paraId="33686B19" w14:textId="77777777" w:rsidR="00713055" w:rsidRDefault="00713055" w:rsidP="00713055">
      <w:pPr>
        <w:widowControl w:val="0"/>
        <w:autoSpaceDE w:val="0"/>
        <w:autoSpaceDN w:val="0"/>
        <w:adjustRightInd w:val="0"/>
        <w:spacing w:after="0" w:line="243" w:lineRule="exact"/>
        <w:rPr>
          <w:rFonts w:ascii="Times New Roman" w:hAnsi="Times New Roman" w:cs="Times New Roman"/>
          <w:sz w:val="26"/>
          <w:szCs w:val="26"/>
        </w:rPr>
      </w:pPr>
    </w:p>
    <w:p w14:paraId="47E1735A" w14:textId="77777777" w:rsidR="00713055" w:rsidRDefault="00713055" w:rsidP="00713055">
      <w:pPr>
        <w:widowControl w:val="0"/>
        <w:overflowPunct w:val="0"/>
        <w:autoSpaceDE w:val="0"/>
        <w:autoSpaceDN w:val="0"/>
        <w:adjustRightInd w:val="0"/>
        <w:spacing w:after="0" w:line="239" w:lineRule="auto"/>
        <w:ind w:left="360" w:right="340"/>
        <w:rPr>
          <w:rFonts w:ascii="Times New Roman" w:hAnsi="Times New Roman" w:cs="Times New Roman"/>
          <w:sz w:val="26"/>
          <w:szCs w:val="26"/>
        </w:rPr>
      </w:pPr>
      <w:r>
        <w:rPr>
          <w:rFonts w:ascii="Times New Roman" w:hAnsi="Times New Roman" w:cs="Times New Roman"/>
          <w:sz w:val="26"/>
          <w:szCs w:val="26"/>
        </w:rPr>
        <w:t>These programs should be done in the Lab sessions with assistance of the faculty if required.</w:t>
      </w:r>
    </w:p>
    <w:p w14:paraId="2F13124C" w14:textId="77777777" w:rsidR="00713055" w:rsidRDefault="00713055" w:rsidP="00713055">
      <w:pPr>
        <w:widowControl w:val="0"/>
        <w:autoSpaceDE w:val="0"/>
        <w:autoSpaceDN w:val="0"/>
        <w:adjustRightInd w:val="0"/>
        <w:spacing w:after="0" w:line="244" w:lineRule="exact"/>
        <w:rPr>
          <w:rFonts w:ascii="Times New Roman" w:hAnsi="Times New Roman" w:cs="Times New Roman"/>
          <w:sz w:val="26"/>
          <w:szCs w:val="26"/>
        </w:rPr>
      </w:pPr>
    </w:p>
    <w:p w14:paraId="09B1B5D8" w14:textId="77777777" w:rsidR="00713055" w:rsidRDefault="00713055" w:rsidP="00713055">
      <w:pPr>
        <w:widowControl w:val="0"/>
        <w:autoSpaceDE w:val="0"/>
        <w:autoSpaceDN w:val="0"/>
        <w:adjustRightInd w:val="0"/>
        <w:spacing w:after="0" w:line="240" w:lineRule="auto"/>
        <w:ind w:left="360"/>
        <w:rPr>
          <w:rFonts w:ascii="Times New Roman" w:hAnsi="Times New Roman" w:cs="Times New Roman"/>
          <w:sz w:val="26"/>
          <w:szCs w:val="26"/>
        </w:rPr>
      </w:pPr>
      <w:r>
        <w:rPr>
          <w:rFonts w:ascii="Times New Roman" w:hAnsi="Times New Roman" w:cs="Times New Roman"/>
          <w:sz w:val="26"/>
          <w:szCs w:val="26"/>
        </w:rPr>
        <w:t>It is very essential that a student has a clear understanding of the subject.</w:t>
      </w:r>
    </w:p>
    <w:p w14:paraId="0199D6D8" w14:textId="77777777" w:rsidR="00713055" w:rsidRDefault="00713055" w:rsidP="00713055">
      <w:pPr>
        <w:widowControl w:val="0"/>
        <w:autoSpaceDE w:val="0"/>
        <w:autoSpaceDN w:val="0"/>
        <w:adjustRightInd w:val="0"/>
        <w:spacing w:after="0" w:line="244" w:lineRule="exact"/>
        <w:rPr>
          <w:rFonts w:ascii="Times New Roman" w:hAnsi="Times New Roman" w:cs="Times New Roman"/>
          <w:sz w:val="26"/>
          <w:szCs w:val="26"/>
        </w:rPr>
      </w:pPr>
    </w:p>
    <w:p w14:paraId="05D3D8DD" w14:textId="77777777" w:rsidR="00713055" w:rsidRDefault="00713055" w:rsidP="00713055">
      <w:pPr>
        <w:widowControl w:val="0"/>
        <w:overflowPunct w:val="0"/>
        <w:autoSpaceDE w:val="0"/>
        <w:autoSpaceDN w:val="0"/>
        <w:adjustRightInd w:val="0"/>
        <w:spacing w:after="0" w:line="239" w:lineRule="auto"/>
        <w:ind w:left="360" w:right="340"/>
        <w:rPr>
          <w:rFonts w:ascii="Times New Roman" w:hAnsi="Times New Roman" w:cs="Times New Roman"/>
          <w:sz w:val="26"/>
          <w:szCs w:val="26"/>
        </w:rPr>
      </w:pPr>
      <w:r>
        <w:rPr>
          <w:rFonts w:ascii="Times New Roman" w:hAnsi="Times New Roman" w:cs="Times New Roman"/>
          <w:sz w:val="26"/>
          <w:szCs w:val="26"/>
        </w:rPr>
        <w:t>Kindly get back to eProjects Team in case of any doubts regarding the application or its objectives.</w:t>
      </w:r>
    </w:p>
    <w:p w14:paraId="2B335933" w14:textId="77777777" w:rsidR="00713055" w:rsidRDefault="00713055" w:rsidP="00713055">
      <w:pPr>
        <w:widowControl w:val="0"/>
        <w:overflowPunct w:val="0"/>
        <w:autoSpaceDE w:val="0"/>
        <w:autoSpaceDN w:val="0"/>
        <w:adjustRightInd w:val="0"/>
        <w:spacing w:after="0" w:line="239" w:lineRule="auto"/>
        <w:ind w:left="360" w:right="340"/>
        <w:rPr>
          <w:rFonts w:ascii="Times New Roman" w:hAnsi="Times New Roman" w:cs="Times New Roman"/>
          <w:sz w:val="26"/>
          <w:szCs w:val="26"/>
        </w:rPr>
      </w:pPr>
    </w:p>
    <w:p w14:paraId="6BF1C05D" w14:textId="77777777" w:rsidR="00713055" w:rsidRDefault="00713055" w:rsidP="00713055">
      <w:pPr>
        <w:widowControl w:val="0"/>
        <w:autoSpaceDE w:val="0"/>
        <w:autoSpaceDN w:val="0"/>
        <w:adjustRightInd w:val="0"/>
        <w:spacing w:after="0" w:line="240" w:lineRule="auto"/>
        <w:rPr>
          <w:rFonts w:ascii="Times New Roman" w:hAnsi="Times New Roman" w:cs="Times New Roman"/>
          <w:sz w:val="24"/>
          <w:szCs w:val="24"/>
        </w:rPr>
      </w:pPr>
    </w:p>
    <w:p w14:paraId="346DB199" w14:textId="77777777" w:rsidR="00713055" w:rsidRDefault="00713055" w:rsidP="00713055">
      <w:pPr>
        <w:widowControl w:val="0"/>
        <w:overflowPunct w:val="0"/>
        <w:autoSpaceDE w:val="0"/>
        <w:autoSpaceDN w:val="0"/>
        <w:adjustRightInd w:val="0"/>
        <w:spacing w:after="0" w:line="240" w:lineRule="auto"/>
        <w:ind w:left="360" w:right="360"/>
        <w:rPr>
          <w:rFonts w:ascii="Times New Roman" w:hAnsi="Times New Roman" w:cs="Times New Roman"/>
          <w:sz w:val="26"/>
          <w:szCs w:val="26"/>
        </w:rPr>
      </w:pPr>
      <w:r>
        <w:rPr>
          <w:rFonts w:ascii="Times New Roman" w:hAnsi="Times New Roman" w:cs="Times New Roman"/>
          <w:sz w:val="26"/>
          <w:szCs w:val="26"/>
        </w:rPr>
        <w:t>Our client is a doctor who is one of the famous Cardiac specialists in the country. As he is one of the famous specialists in the country, he generally used to visit some places for operating some patients with some critical cardiac conditions. Also he used to get invitations from various colleges in the country for attending and giving the seminars, also he runs a college, which is one of the famous Medical colleges in the country.</w:t>
      </w:r>
    </w:p>
    <w:p w14:paraId="6F431BE9" w14:textId="77777777" w:rsidR="00713055" w:rsidRDefault="00713055" w:rsidP="00713055">
      <w:pPr>
        <w:widowControl w:val="0"/>
        <w:autoSpaceDE w:val="0"/>
        <w:autoSpaceDN w:val="0"/>
        <w:adjustRightInd w:val="0"/>
        <w:spacing w:after="0" w:line="243" w:lineRule="exact"/>
        <w:rPr>
          <w:rFonts w:ascii="Times New Roman" w:hAnsi="Times New Roman" w:cs="Times New Roman"/>
          <w:sz w:val="26"/>
          <w:szCs w:val="26"/>
        </w:rPr>
      </w:pPr>
    </w:p>
    <w:p w14:paraId="3E8EA942" w14:textId="64920CFF" w:rsidR="00F80CD7" w:rsidRDefault="00713055" w:rsidP="00F80CD7">
      <w:pPr>
        <w:widowControl w:val="0"/>
        <w:overflowPunct w:val="0"/>
        <w:autoSpaceDE w:val="0"/>
        <w:autoSpaceDN w:val="0"/>
        <w:adjustRightInd w:val="0"/>
        <w:spacing w:after="0" w:line="240" w:lineRule="auto"/>
        <w:ind w:left="360" w:right="340"/>
        <w:rPr>
          <w:rFonts w:ascii="Times New Roman" w:hAnsi="Times New Roman" w:cs="Times New Roman"/>
          <w:sz w:val="26"/>
          <w:szCs w:val="26"/>
        </w:rPr>
      </w:pPr>
      <w:r>
        <w:rPr>
          <w:rFonts w:ascii="Times New Roman" w:hAnsi="Times New Roman" w:cs="Times New Roman"/>
          <w:sz w:val="26"/>
          <w:szCs w:val="26"/>
        </w:rPr>
        <w:t xml:space="preserve">Actually he wants an online application such as a discussion forum for the doctors </w:t>
      </w:r>
      <w:r>
        <w:rPr>
          <w:rFonts w:ascii="Times New Roman" w:hAnsi="Times New Roman" w:cs="Times New Roman"/>
          <w:sz w:val="26"/>
          <w:szCs w:val="26"/>
        </w:rPr>
        <w:lastRenderedPageBreak/>
        <w:t>in the world, so that if any one is having any queries (for the junior doctors, etc.) or to discuss some new cases in different fields. He wants this application to be developed as this can bridge the gap between the various doctors available in the world and can know each other through this portal. Also in case of any emergencies or for some special cases one can go through the application and search for the various doctors based on the specialization and the location which ever is suitable so that so many people s lives can be save</w:t>
      </w:r>
      <w:r w:rsidR="00F80CD7">
        <w:rPr>
          <w:rFonts w:ascii="Times New Roman" w:hAnsi="Times New Roman" w:cs="Times New Roman"/>
          <w:sz w:val="26"/>
          <w:szCs w:val="26"/>
          <w:lang w:val="en-US"/>
        </w:rPr>
        <w:t>d</w:t>
      </w:r>
    </w:p>
    <w:p w14:paraId="6368108E" w14:textId="77777777" w:rsidR="00F80CD7" w:rsidRDefault="00F80CD7" w:rsidP="00F80CD7">
      <w:pPr>
        <w:rPr>
          <w:rFonts w:ascii="Times New Roman" w:hAnsi="Times New Roman" w:cs="Times New Roman"/>
          <w:sz w:val="26"/>
          <w:szCs w:val="26"/>
        </w:rPr>
      </w:pPr>
    </w:p>
    <w:p w14:paraId="7C92B7F8" w14:textId="18E9FBA8" w:rsidR="00F80CD7" w:rsidRPr="00F80CD7" w:rsidRDefault="00F80CD7" w:rsidP="00F80CD7">
      <w:pPr>
        <w:rPr>
          <w:rFonts w:ascii="Times New Roman" w:hAnsi="Times New Roman" w:cs="Times New Roman"/>
          <w:sz w:val="24"/>
          <w:szCs w:val="24"/>
          <w:lang w:val="en-US"/>
        </w:rPr>
        <w:sectPr w:rsidR="00F80CD7" w:rsidRPr="00F80CD7" w:rsidSect="00F80CD7">
          <w:pgSz w:w="12220" w:h="15820"/>
          <w:pgMar w:top="1440" w:right="1440" w:bottom="1440" w:left="1440" w:header="720" w:footer="720" w:gutter="0"/>
          <w:pgNumType w:start="1"/>
          <w:cols w:space="720" w:equalWidth="0">
            <w:col w:w="9340"/>
          </w:cols>
        </w:sectPr>
      </w:pPr>
    </w:p>
    <w:tbl>
      <w:tblPr>
        <w:tblStyle w:val="Style39"/>
        <w:tblW w:w="9974"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935"/>
        <w:gridCol w:w="3774"/>
        <w:gridCol w:w="3265"/>
      </w:tblGrid>
      <w:tr w:rsidR="00713055" w14:paraId="75092F21" w14:textId="77777777" w:rsidTr="00435000">
        <w:trPr>
          <w:trHeight w:val="4829"/>
        </w:trPr>
        <w:tc>
          <w:tcPr>
            <w:tcW w:w="293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D6B8940" w14:textId="77777777" w:rsidR="00713055" w:rsidRDefault="00713055" w:rsidP="00435000">
            <w:pPr>
              <w:spacing w:after="0" w:line="276" w:lineRule="auto"/>
              <w:ind w:left="360"/>
              <w:rPr>
                <w:rFonts w:ascii="Times New Roman" w:hAnsi="Times New Roman" w:cs="Times New Roman"/>
                <w:b/>
                <w:lang w:val="en-US"/>
              </w:rPr>
            </w:pPr>
            <w:bookmarkStart w:id="9" w:name="_heading=h.smlqvbt38dl1" w:colFirst="0" w:colLast="0"/>
            <w:bookmarkEnd w:id="9"/>
            <w:r>
              <w:rPr>
                <w:rFonts w:ascii="Times New Roman" w:hAnsi="Times New Roman" w:cs="Times New Roman"/>
                <w:b/>
              </w:rPr>
              <w:lastRenderedPageBreak/>
              <w:t>1.2.</w:t>
            </w:r>
            <w:r>
              <w:rPr>
                <w:rFonts w:ascii="Times New Roman" w:hAnsi="Times New Roman" w:cs="Times New Roman"/>
                <w:sz w:val="14"/>
                <w:szCs w:val="14"/>
              </w:rPr>
              <w:t xml:space="preserve"> </w:t>
            </w:r>
            <w:r>
              <w:rPr>
                <w:rFonts w:ascii="Times New Roman" w:hAnsi="Times New Roman" w:cs="Times New Roman"/>
                <w:b/>
                <w:bCs/>
                <w:lang w:val="en-US"/>
              </w:rPr>
              <w:t xml:space="preserve"> personal page</w:t>
            </w:r>
          </w:p>
        </w:tc>
        <w:tc>
          <w:tcPr>
            <w:tcW w:w="3774" w:type="dxa"/>
            <w:tcBorders>
              <w:top w:val="nil"/>
              <w:left w:val="nil"/>
              <w:bottom w:val="single" w:sz="8" w:space="0" w:color="BFBFBF"/>
              <w:right w:val="single" w:sz="8" w:space="0" w:color="BFBFBF"/>
            </w:tcBorders>
            <w:tcMar>
              <w:top w:w="100" w:type="dxa"/>
              <w:left w:w="100" w:type="dxa"/>
              <w:bottom w:w="100" w:type="dxa"/>
              <w:right w:w="100" w:type="dxa"/>
            </w:tcMar>
          </w:tcPr>
          <w:p w14:paraId="217D4FCB" w14:textId="77777777" w:rsidR="00713055" w:rsidRPr="00106EBE" w:rsidRDefault="00713055" w:rsidP="00435000">
            <w:pPr>
              <w:spacing w:before="240" w:after="0" w:line="276" w:lineRule="auto"/>
              <w:rPr>
                <w:rFonts w:ascii="Times New Roman" w:hAnsi="Times New Roman" w:cs="Times New Roman"/>
              </w:rPr>
            </w:pPr>
            <w:r w:rsidRPr="00106EBE">
              <w:rPr>
                <w:rFonts w:ascii="Times New Roman" w:hAnsi="Times New Roman" w:cs="Times New Roman"/>
              </w:rPr>
              <w:t>R1: Personal information can be edited and updated</w:t>
            </w:r>
          </w:p>
          <w:p w14:paraId="5F6AD5D1" w14:textId="77777777" w:rsidR="00713055" w:rsidRPr="00106EBE" w:rsidRDefault="00713055" w:rsidP="00435000">
            <w:pPr>
              <w:spacing w:before="240" w:after="0" w:line="276" w:lineRule="auto"/>
              <w:rPr>
                <w:rFonts w:ascii="Times New Roman" w:hAnsi="Times New Roman" w:cs="Times New Roman"/>
              </w:rPr>
            </w:pPr>
            <w:r w:rsidRPr="00106EBE">
              <w:rPr>
                <w:rFonts w:ascii="Times New Roman" w:hAnsi="Times New Roman" w:cs="Times New Roman"/>
              </w:rPr>
              <w:t>R2: Allow others to see personal information</w:t>
            </w:r>
          </w:p>
          <w:p w14:paraId="2099A02C" w14:textId="77777777" w:rsidR="00713055" w:rsidRDefault="00713055" w:rsidP="00435000">
            <w:pPr>
              <w:spacing w:before="240" w:after="0" w:line="276" w:lineRule="auto"/>
              <w:rPr>
                <w:rFonts w:ascii="Times New Roman" w:hAnsi="Times New Roman" w:cs="Times New Roman"/>
              </w:rPr>
            </w:pPr>
            <w:r w:rsidRPr="00106EBE">
              <w:rPr>
                <w:rFonts w:ascii="Times New Roman" w:hAnsi="Times New Roman" w:cs="Times New Roman"/>
              </w:rPr>
              <w:t>R3: Manage posts that can be edited or deleted</w:t>
            </w:r>
          </w:p>
          <w:p w14:paraId="40A28B61"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R4: </w:t>
            </w:r>
            <w:r w:rsidRPr="00106EBE">
              <w:rPr>
                <w:rFonts w:ascii="Times New Roman" w:hAnsi="Times New Roman" w:cs="Times New Roman"/>
              </w:rPr>
              <w:t>Status updates allow others to see you online or offline</w:t>
            </w:r>
          </w:p>
          <w:p w14:paraId="36C9E872"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R5: </w:t>
            </w:r>
            <w:r w:rsidRPr="00106EBE">
              <w:rPr>
                <w:rFonts w:ascii="Times New Roman" w:hAnsi="Times New Roman" w:cs="Times New Roman"/>
              </w:rPr>
              <w:t>Change the password</w:t>
            </w:r>
          </w:p>
        </w:tc>
        <w:tc>
          <w:tcPr>
            <w:tcW w:w="3265" w:type="dxa"/>
            <w:tcBorders>
              <w:top w:val="nil"/>
              <w:left w:val="nil"/>
              <w:bottom w:val="single" w:sz="8" w:space="0" w:color="BFBFBF"/>
              <w:right w:val="single" w:sz="8" w:space="0" w:color="BFBFBF"/>
            </w:tcBorders>
            <w:tcMar>
              <w:top w:w="100" w:type="dxa"/>
              <w:left w:w="100" w:type="dxa"/>
              <w:bottom w:w="100" w:type="dxa"/>
              <w:right w:w="100" w:type="dxa"/>
            </w:tcMar>
          </w:tcPr>
          <w:p w14:paraId="7AE73FF1" w14:textId="77777777" w:rsidR="00713055" w:rsidRPr="00106EBE" w:rsidRDefault="00713055" w:rsidP="00435000">
            <w:pPr>
              <w:spacing w:before="240" w:after="0" w:line="276" w:lineRule="auto"/>
              <w:rPr>
                <w:rFonts w:ascii="Times New Roman" w:hAnsi="Times New Roman" w:cs="Times New Roman"/>
              </w:rPr>
            </w:pPr>
            <w:r w:rsidRPr="00106EBE">
              <w:rPr>
                <w:rFonts w:ascii="Times New Roman" w:hAnsi="Times New Roman" w:cs="Times New Roman"/>
              </w:rPr>
              <w:t>R1: User's information can be viewed.</w:t>
            </w:r>
          </w:p>
          <w:p w14:paraId="148CFB49" w14:textId="77777777" w:rsidR="00713055" w:rsidRPr="00106EBE" w:rsidRDefault="00713055" w:rsidP="00435000">
            <w:pPr>
              <w:spacing w:before="240" w:after="0" w:line="276" w:lineRule="auto"/>
              <w:rPr>
                <w:rFonts w:ascii="Times New Roman" w:hAnsi="Times New Roman" w:cs="Times New Roman"/>
              </w:rPr>
            </w:pPr>
            <w:r w:rsidRPr="00106EBE">
              <w:rPr>
                <w:rFonts w:ascii="Times New Roman" w:hAnsi="Times New Roman" w:cs="Times New Roman"/>
              </w:rPr>
              <w:t>R2: Posts may be deleted when they do not meet community standards.</w:t>
            </w:r>
          </w:p>
          <w:p w14:paraId="7F90E75F" w14:textId="77777777" w:rsidR="00713055" w:rsidRDefault="00713055" w:rsidP="00435000">
            <w:pPr>
              <w:spacing w:before="240" w:after="0" w:line="276" w:lineRule="auto"/>
              <w:rPr>
                <w:rFonts w:ascii="Times New Roman" w:hAnsi="Times New Roman" w:cs="Times New Roman"/>
              </w:rPr>
            </w:pPr>
            <w:r w:rsidRPr="00106EBE">
              <w:rPr>
                <w:rFonts w:ascii="Times New Roman" w:hAnsi="Times New Roman" w:cs="Times New Roman"/>
              </w:rPr>
              <w:t>R3: Can manage user post comments on profile.</w:t>
            </w:r>
          </w:p>
        </w:tc>
      </w:tr>
      <w:tr w:rsidR="00713055" w14:paraId="7F756167" w14:textId="77777777" w:rsidTr="00435000">
        <w:trPr>
          <w:trHeight w:val="3098"/>
        </w:trPr>
        <w:tc>
          <w:tcPr>
            <w:tcW w:w="293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7C61FC7F" w14:textId="77777777" w:rsidR="00713055" w:rsidRDefault="00713055" w:rsidP="00435000">
            <w:pPr>
              <w:spacing w:before="240" w:after="0" w:line="276" w:lineRule="auto"/>
              <w:rPr>
                <w:rFonts w:ascii="Times New Roman" w:hAnsi="Times New Roman" w:cs="Times New Roman"/>
                <w:b/>
                <w:lang w:val="en-US"/>
              </w:rPr>
            </w:pPr>
            <w:r>
              <w:rPr>
                <w:rFonts w:ascii="Times New Roman" w:hAnsi="Times New Roman" w:cs="Times New Roman"/>
                <w:b/>
              </w:rPr>
              <w:t>1.3.</w:t>
            </w:r>
            <w:r>
              <w:rPr>
                <w:rFonts w:ascii="Times New Roman" w:hAnsi="Times New Roman" w:cs="Times New Roman"/>
                <w:b/>
                <w:lang w:val="en-US"/>
              </w:rPr>
              <w:t xml:space="preserve"> Chat channel</w:t>
            </w:r>
          </w:p>
        </w:tc>
        <w:tc>
          <w:tcPr>
            <w:tcW w:w="3774"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620898C"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You can chat with the doctor you want</w:t>
            </w:r>
          </w:p>
          <w:p w14:paraId="3949B1FA"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Can discuss different topics together.</w:t>
            </w:r>
          </w:p>
          <w:p w14:paraId="5B3D8FCC"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R3: </w:t>
            </w:r>
            <w:r w:rsidRPr="00993B62">
              <w:rPr>
                <w:rFonts w:ascii="Times New Roman" w:hAnsi="Times New Roman" w:cs="Times New Roman"/>
              </w:rPr>
              <w:t>Can search the chat</w:t>
            </w:r>
          </w:p>
        </w:tc>
        <w:tc>
          <w:tcPr>
            <w:tcW w:w="326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3C265FD"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Can see all chats.</w:t>
            </w:r>
          </w:p>
          <w:p w14:paraId="33CF95CB"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Chats can be made available if requested by the authorities.</w:t>
            </w:r>
          </w:p>
          <w:p w14:paraId="3DB26264"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R3: Can delete channels</w:t>
            </w:r>
          </w:p>
        </w:tc>
      </w:tr>
      <w:tr w:rsidR="00713055" w14:paraId="052ACABA" w14:textId="77777777" w:rsidTr="00435000">
        <w:trPr>
          <w:trHeight w:val="2947"/>
        </w:trPr>
        <w:tc>
          <w:tcPr>
            <w:tcW w:w="293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5526ACC5"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t>1.4 Forum to post information</w:t>
            </w:r>
          </w:p>
        </w:tc>
        <w:tc>
          <w:tcPr>
            <w:tcW w:w="3774" w:type="dxa"/>
            <w:tcBorders>
              <w:top w:val="nil"/>
              <w:left w:val="nil"/>
              <w:bottom w:val="single" w:sz="8" w:space="0" w:color="BFBFBF"/>
              <w:right w:val="single" w:sz="8" w:space="0" w:color="BFBFBF"/>
            </w:tcBorders>
            <w:tcMar>
              <w:top w:w="100" w:type="dxa"/>
              <w:left w:w="100" w:type="dxa"/>
              <w:bottom w:w="100" w:type="dxa"/>
              <w:right w:w="100" w:type="dxa"/>
            </w:tcMar>
          </w:tcPr>
          <w:p w14:paraId="47BEE140"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Posts can be posted on the forum.</w:t>
            </w:r>
          </w:p>
          <w:p w14:paraId="00D42C5F"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You can comment and discuss the post.</w:t>
            </w:r>
          </w:p>
          <w:p w14:paraId="66B6DD00"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R3: You can delete your own posts on the forum.</w:t>
            </w:r>
          </w:p>
          <w:p w14:paraId="10493474"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R4: Easily view all the latest posts of the day</w:t>
            </w:r>
          </w:p>
        </w:tc>
        <w:tc>
          <w:tcPr>
            <w:tcW w:w="3265" w:type="dxa"/>
            <w:tcBorders>
              <w:top w:val="nil"/>
              <w:left w:val="nil"/>
              <w:bottom w:val="single" w:sz="8" w:space="0" w:color="BFBFBF"/>
              <w:right w:val="single" w:sz="8" w:space="0" w:color="BFBFBF"/>
            </w:tcBorders>
            <w:tcMar>
              <w:top w:w="100" w:type="dxa"/>
              <w:left w:w="100" w:type="dxa"/>
              <w:bottom w:w="100" w:type="dxa"/>
              <w:right w:w="100" w:type="dxa"/>
            </w:tcMar>
          </w:tcPr>
          <w:p w14:paraId="636DF0D9"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Posts can be removed upon request or in violation of community standards.</w:t>
            </w:r>
          </w:p>
          <w:p w14:paraId="0BBDA334"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Posts can be viewed and managed on the forum.</w:t>
            </w:r>
          </w:p>
        </w:tc>
      </w:tr>
      <w:tr w:rsidR="00713055" w14:paraId="0B49FF25" w14:textId="77777777" w:rsidTr="00435000">
        <w:trPr>
          <w:trHeight w:val="488"/>
        </w:trPr>
        <w:tc>
          <w:tcPr>
            <w:tcW w:w="293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5AFE3F6"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t xml:space="preserve"> 1.5 </w:t>
            </w:r>
            <w:r>
              <w:rPr>
                <w:rFonts w:ascii="Times New Roman" w:hAnsi="Times New Roman" w:cs="Times New Roman"/>
                <w:b/>
                <w:lang w:val="en-US"/>
              </w:rPr>
              <w:t>A</w:t>
            </w:r>
            <w:r>
              <w:rPr>
                <w:rFonts w:ascii="Times New Roman" w:hAnsi="Times New Roman"/>
                <w:b/>
              </w:rPr>
              <w:t>ppointment</w:t>
            </w:r>
          </w:p>
        </w:tc>
        <w:tc>
          <w:tcPr>
            <w:tcW w:w="3774"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7C93C84" w14:textId="77777777" w:rsidR="00713055" w:rsidRDefault="00713055" w:rsidP="00435000">
            <w:pPr>
              <w:spacing w:before="240" w:after="0" w:line="276" w:lineRule="auto"/>
              <w:rPr>
                <w:rFonts w:ascii="Times New Roman" w:hAnsi="Times New Roman"/>
              </w:rPr>
            </w:pPr>
            <w:r>
              <w:rPr>
                <w:rFonts w:ascii="Times New Roman" w:hAnsi="Times New Roman"/>
              </w:rPr>
              <w:t>R1: User can add new doctor appointment</w:t>
            </w:r>
          </w:p>
          <w:p w14:paraId="5E238039" w14:textId="77777777" w:rsidR="00713055" w:rsidRDefault="00713055" w:rsidP="00435000">
            <w:pPr>
              <w:spacing w:before="240" w:after="0" w:line="276" w:lineRule="auto"/>
              <w:rPr>
                <w:rFonts w:ascii="Times New Roman" w:hAnsi="Times New Roman"/>
              </w:rPr>
            </w:pPr>
            <w:r>
              <w:rPr>
                <w:rFonts w:ascii="Times New Roman" w:hAnsi="Times New Roman"/>
              </w:rPr>
              <w:lastRenderedPageBreak/>
              <w:t>R2: User can cancel appointment</w:t>
            </w:r>
          </w:p>
          <w:p w14:paraId="12FAF69B"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R4: </w:t>
            </w:r>
            <w:r w:rsidRPr="00106EBE">
              <w:rPr>
                <w:rFonts w:ascii="Times New Roman" w:hAnsi="Times New Roman" w:cs="Times New Roman"/>
              </w:rPr>
              <w:t>Manage new reasons for appointments</w:t>
            </w:r>
          </w:p>
          <w:p w14:paraId="40D3615D"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R5: </w:t>
            </w:r>
            <w:r w:rsidRPr="00106EBE">
              <w:rPr>
                <w:rFonts w:ascii="Times New Roman" w:hAnsi="Times New Roman" w:cs="Times New Roman"/>
              </w:rPr>
              <w:t>Manage email to receive appointment</w:t>
            </w:r>
          </w:p>
          <w:p w14:paraId="084B0A73"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R6: </w:t>
            </w:r>
            <w:r w:rsidRPr="00993B62">
              <w:rPr>
                <w:rFonts w:ascii="Times New Roman" w:hAnsi="Times New Roman" w:cs="Times New Roman"/>
              </w:rPr>
              <w:t>Appointment management</w:t>
            </w:r>
          </w:p>
          <w:p w14:paraId="41DC9334" w14:textId="77777777" w:rsidR="00713055" w:rsidRDefault="00713055" w:rsidP="00435000">
            <w:pPr>
              <w:spacing w:before="240" w:after="0" w:line="276" w:lineRule="auto"/>
              <w:rPr>
                <w:rFonts w:ascii="Times New Roman" w:hAnsi="Times New Roman" w:cs="Times New Roman"/>
              </w:rPr>
            </w:pPr>
          </w:p>
        </w:tc>
        <w:tc>
          <w:tcPr>
            <w:tcW w:w="326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607F8EC" w14:textId="77777777" w:rsidR="00713055" w:rsidRDefault="00713055" w:rsidP="00435000">
            <w:pPr>
              <w:spacing w:before="240" w:after="0" w:line="276" w:lineRule="auto"/>
              <w:rPr>
                <w:rFonts w:ascii="Times New Roman" w:hAnsi="Times New Roman"/>
              </w:rPr>
            </w:pPr>
            <w:r>
              <w:rPr>
                <w:rFonts w:ascii="Times New Roman" w:hAnsi="Times New Roman"/>
              </w:rPr>
              <w:lastRenderedPageBreak/>
              <w:t>R1: Access the appointment management page.</w:t>
            </w:r>
          </w:p>
          <w:p w14:paraId="3AE55711" w14:textId="77777777" w:rsidR="00713055" w:rsidRDefault="00713055" w:rsidP="00435000">
            <w:pPr>
              <w:spacing w:before="240" w:after="0" w:line="276" w:lineRule="auto"/>
              <w:rPr>
                <w:rFonts w:ascii="Times New Roman" w:hAnsi="Times New Roman" w:cs="Times New Roman"/>
              </w:rPr>
            </w:pPr>
            <w:r>
              <w:rPr>
                <w:rFonts w:ascii="Times New Roman" w:hAnsi="Times New Roman"/>
              </w:rPr>
              <w:lastRenderedPageBreak/>
              <w:t>R2: None</w:t>
            </w:r>
          </w:p>
        </w:tc>
      </w:tr>
      <w:tr w:rsidR="00713055" w14:paraId="5C08C0E2" w14:textId="77777777" w:rsidTr="00435000">
        <w:trPr>
          <w:trHeight w:val="488"/>
        </w:trPr>
        <w:tc>
          <w:tcPr>
            <w:tcW w:w="2935" w:type="dxa"/>
            <w:tcBorders>
              <w:top w:val="nil"/>
              <w:left w:val="single" w:sz="8" w:space="0" w:color="BFBFBF"/>
              <w:bottom w:val="single" w:sz="8" w:space="0" w:color="BFBFBF"/>
              <w:right w:val="single" w:sz="8" w:space="0" w:color="BFBFBF"/>
            </w:tcBorders>
            <w:shd w:val="clear" w:color="auto" w:fill="F2F2F2" w:themeFill="background1" w:themeFillShade="F2"/>
            <w:tcMar>
              <w:top w:w="100" w:type="dxa"/>
              <w:left w:w="100" w:type="dxa"/>
              <w:bottom w:w="100" w:type="dxa"/>
              <w:right w:w="100" w:type="dxa"/>
            </w:tcMar>
          </w:tcPr>
          <w:p w14:paraId="30CDEB5C"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lastRenderedPageBreak/>
              <w:t xml:space="preserve"> 1.6 Change Password</w:t>
            </w:r>
          </w:p>
        </w:tc>
        <w:tc>
          <w:tcPr>
            <w:tcW w:w="3774" w:type="dxa"/>
            <w:tcBorders>
              <w:top w:val="nil"/>
              <w:left w:val="nil"/>
              <w:bottom w:val="single" w:sz="8" w:space="0" w:color="BFBFBF"/>
              <w:right w:val="single" w:sz="8" w:space="0" w:color="BFBFBF"/>
            </w:tcBorders>
            <w:shd w:val="clear" w:color="auto" w:fill="F2F2F2" w:themeFill="background1" w:themeFillShade="F2"/>
            <w:tcMar>
              <w:top w:w="100" w:type="dxa"/>
              <w:left w:w="100" w:type="dxa"/>
              <w:bottom w:w="100" w:type="dxa"/>
              <w:right w:w="100" w:type="dxa"/>
            </w:tcMar>
          </w:tcPr>
          <w:p w14:paraId="66CAF5BF"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Visit Change Password page.</w:t>
            </w:r>
          </w:p>
          <w:p w14:paraId="13428B9D"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Change Password by filling in account information.</w:t>
            </w:r>
          </w:p>
          <w:p w14:paraId="7AF2B6BC"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R3: Password changed.</w:t>
            </w:r>
          </w:p>
        </w:tc>
        <w:tc>
          <w:tcPr>
            <w:tcW w:w="3265" w:type="dxa"/>
            <w:tcBorders>
              <w:top w:val="nil"/>
              <w:left w:val="nil"/>
              <w:bottom w:val="single" w:sz="8" w:space="0" w:color="BFBFBF"/>
              <w:right w:val="single" w:sz="8" w:space="0" w:color="BFBFBF"/>
            </w:tcBorders>
            <w:shd w:val="clear" w:color="auto" w:fill="F2F2F2" w:themeFill="background1" w:themeFillShade="F2"/>
            <w:tcMar>
              <w:top w:w="100" w:type="dxa"/>
              <w:left w:w="100" w:type="dxa"/>
              <w:bottom w:w="100" w:type="dxa"/>
              <w:right w:w="100" w:type="dxa"/>
            </w:tcMar>
          </w:tcPr>
          <w:p w14:paraId="4C594D0C"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 R1: Visit Change Password page.</w:t>
            </w:r>
          </w:p>
          <w:p w14:paraId="18ED9DDA"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Change Password by filling in account information.</w:t>
            </w:r>
          </w:p>
          <w:p w14:paraId="6ECD7B86"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R3: Password changed.</w:t>
            </w:r>
          </w:p>
        </w:tc>
      </w:tr>
      <w:tr w:rsidR="00713055" w14:paraId="3168060C" w14:textId="77777777" w:rsidTr="00435000">
        <w:trPr>
          <w:trHeight w:val="488"/>
        </w:trPr>
        <w:tc>
          <w:tcPr>
            <w:tcW w:w="293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6DC8C05"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t xml:space="preserve"> 1.7 Register</w:t>
            </w:r>
          </w:p>
        </w:tc>
        <w:tc>
          <w:tcPr>
            <w:tcW w:w="3774"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5F48790"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 R1: Visit Register Page.</w:t>
            </w:r>
          </w:p>
          <w:p w14:paraId="710180CB"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Filling in customer account information.</w:t>
            </w:r>
          </w:p>
          <w:p w14:paraId="61B6D1A6"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R3: Customer Account created.</w:t>
            </w:r>
          </w:p>
        </w:tc>
        <w:tc>
          <w:tcPr>
            <w:tcW w:w="326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D95A858" w14:textId="77777777" w:rsidR="00713055" w:rsidRDefault="00713055" w:rsidP="00435000">
            <w:pPr>
              <w:spacing w:before="240" w:after="0" w:line="276" w:lineRule="auto"/>
              <w:rPr>
                <w:rFonts w:ascii="Times New Roman" w:hAnsi="Times New Roman" w:cs="Times New Roman"/>
              </w:rPr>
            </w:pPr>
          </w:p>
        </w:tc>
      </w:tr>
      <w:tr w:rsidR="00713055" w14:paraId="4AC36D7B" w14:textId="77777777" w:rsidTr="00435000">
        <w:trPr>
          <w:trHeight w:val="1315"/>
        </w:trPr>
        <w:tc>
          <w:tcPr>
            <w:tcW w:w="2935" w:type="dxa"/>
            <w:tcBorders>
              <w:top w:val="nil"/>
              <w:left w:val="single" w:sz="8" w:space="0" w:color="BFBFBF"/>
              <w:bottom w:val="nil"/>
              <w:right w:val="single" w:sz="8" w:space="0" w:color="BFBFBF"/>
            </w:tcBorders>
            <w:tcMar>
              <w:top w:w="100" w:type="dxa"/>
              <w:left w:w="100" w:type="dxa"/>
              <w:bottom w:w="100" w:type="dxa"/>
              <w:right w:w="100" w:type="dxa"/>
            </w:tcMar>
          </w:tcPr>
          <w:p w14:paraId="7EBCB82C"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t xml:space="preserve"> 1.8 Sitemap</w:t>
            </w:r>
          </w:p>
        </w:tc>
        <w:tc>
          <w:tcPr>
            <w:tcW w:w="3774" w:type="dxa"/>
            <w:tcBorders>
              <w:top w:val="nil"/>
              <w:left w:val="nil"/>
              <w:bottom w:val="nil"/>
              <w:right w:val="single" w:sz="8" w:space="0" w:color="BFBFBF"/>
            </w:tcBorders>
            <w:tcMar>
              <w:top w:w="100" w:type="dxa"/>
              <w:left w:w="100" w:type="dxa"/>
              <w:bottom w:w="100" w:type="dxa"/>
              <w:right w:w="100" w:type="dxa"/>
            </w:tcMar>
          </w:tcPr>
          <w:p w14:paraId="28F26A92"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 R1: Visit Sitemap Page at footer.</w:t>
            </w:r>
          </w:p>
          <w:p w14:paraId="76EF1CCE"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Can view the page sitemap.</w:t>
            </w:r>
          </w:p>
        </w:tc>
        <w:tc>
          <w:tcPr>
            <w:tcW w:w="3265" w:type="dxa"/>
            <w:tcBorders>
              <w:top w:val="nil"/>
              <w:left w:val="nil"/>
              <w:bottom w:val="nil"/>
              <w:right w:val="single" w:sz="8" w:space="0" w:color="BFBFBF"/>
            </w:tcBorders>
            <w:tcMar>
              <w:top w:w="100" w:type="dxa"/>
              <w:left w:w="100" w:type="dxa"/>
              <w:bottom w:w="100" w:type="dxa"/>
              <w:right w:w="100" w:type="dxa"/>
            </w:tcMar>
          </w:tcPr>
          <w:p w14:paraId="4E310CC3"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N</w:t>
            </w:r>
            <w:r>
              <w:rPr>
                <w:rFonts w:ascii="Times New Roman" w:hAnsi="Times New Roman" w:cs="Times New Roman"/>
              </w:rPr>
              <w:t>one</w:t>
            </w:r>
          </w:p>
        </w:tc>
      </w:tr>
      <w:tr w:rsidR="00713055" w14:paraId="39F034C4" w14:textId="77777777" w:rsidTr="00435000">
        <w:trPr>
          <w:trHeight w:val="1345"/>
        </w:trPr>
        <w:tc>
          <w:tcPr>
            <w:tcW w:w="2935" w:type="dxa"/>
            <w:tcBorders>
              <w:top w:val="nil"/>
              <w:left w:val="single" w:sz="8" w:space="0" w:color="BFBFBF"/>
              <w:bottom w:val="nil"/>
              <w:right w:val="single" w:sz="8" w:space="0" w:color="BFBFBF"/>
            </w:tcBorders>
            <w:shd w:val="clear" w:color="auto" w:fill="F2F2F2" w:themeFill="background1" w:themeFillShade="F2"/>
            <w:tcMar>
              <w:top w:w="100" w:type="dxa"/>
              <w:left w:w="100" w:type="dxa"/>
              <w:bottom w:w="100" w:type="dxa"/>
              <w:right w:w="100" w:type="dxa"/>
            </w:tcMar>
          </w:tcPr>
          <w:p w14:paraId="464BDCF4"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lastRenderedPageBreak/>
              <w:t xml:space="preserve"> 1.9 Contact us</w:t>
            </w:r>
          </w:p>
        </w:tc>
        <w:tc>
          <w:tcPr>
            <w:tcW w:w="3774" w:type="dxa"/>
            <w:tcBorders>
              <w:top w:val="nil"/>
              <w:left w:val="nil"/>
              <w:bottom w:val="nil"/>
              <w:right w:val="single" w:sz="8" w:space="0" w:color="BFBFBF"/>
            </w:tcBorders>
            <w:shd w:val="clear" w:color="auto" w:fill="F2F2F2" w:themeFill="background1" w:themeFillShade="F2"/>
            <w:tcMar>
              <w:top w:w="100" w:type="dxa"/>
              <w:left w:w="100" w:type="dxa"/>
              <w:bottom w:w="100" w:type="dxa"/>
              <w:right w:w="100" w:type="dxa"/>
            </w:tcMar>
          </w:tcPr>
          <w:p w14:paraId="67684B3D"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 R1: Visit Contact Page.</w:t>
            </w:r>
          </w:p>
          <w:p w14:paraId="271B51C2"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Can view contact information.</w:t>
            </w:r>
          </w:p>
        </w:tc>
        <w:tc>
          <w:tcPr>
            <w:tcW w:w="3265" w:type="dxa"/>
            <w:tcBorders>
              <w:top w:val="nil"/>
              <w:left w:val="nil"/>
              <w:bottom w:val="nil"/>
              <w:right w:val="single" w:sz="8" w:space="0" w:color="BFBFBF"/>
            </w:tcBorders>
            <w:shd w:val="clear" w:color="auto" w:fill="F2F2F2" w:themeFill="background1" w:themeFillShade="F2"/>
            <w:tcMar>
              <w:top w:w="100" w:type="dxa"/>
              <w:left w:w="100" w:type="dxa"/>
              <w:bottom w:w="100" w:type="dxa"/>
              <w:right w:w="100" w:type="dxa"/>
            </w:tcMar>
          </w:tcPr>
          <w:p w14:paraId="5E1C36D9"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Visit Contact Page.</w:t>
            </w:r>
          </w:p>
          <w:p w14:paraId="7B710596"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Can edit contact information.</w:t>
            </w:r>
          </w:p>
        </w:tc>
      </w:tr>
      <w:tr w:rsidR="00713055" w14:paraId="32419A4F" w14:textId="77777777" w:rsidTr="00435000">
        <w:trPr>
          <w:trHeight w:val="1345"/>
        </w:trPr>
        <w:tc>
          <w:tcPr>
            <w:tcW w:w="2935" w:type="dxa"/>
            <w:tcBorders>
              <w:top w:val="nil"/>
              <w:left w:val="single" w:sz="8" w:space="0" w:color="BFBFBF"/>
              <w:bottom w:val="nil"/>
              <w:right w:val="single" w:sz="8" w:space="0" w:color="BFBFBF"/>
            </w:tcBorders>
            <w:shd w:val="clear" w:color="auto" w:fill="auto"/>
            <w:tcMar>
              <w:top w:w="100" w:type="dxa"/>
              <w:left w:w="100" w:type="dxa"/>
              <w:bottom w:w="100" w:type="dxa"/>
              <w:right w:w="100" w:type="dxa"/>
            </w:tcMar>
          </w:tcPr>
          <w:p w14:paraId="4F2524FC"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t>2.0 Find Doctor</w:t>
            </w:r>
          </w:p>
        </w:tc>
        <w:tc>
          <w:tcPr>
            <w:tcW w:w="3774" w:type="dxa"/>
            <w:tcBorders>
              <w:top w:val="nil"/>
              <w:left w:val="nil"/>
              <w:bottom w:val="nil"/>
              <w:right w:val="single" w:sz="8" w:space="0" w:color="BFBFBF"/>
            </w:tcBorders>
            <w:shd w:val="clear" w:color="auto" w:fill="auto"/>
            <w:tcMar>
              <w:top w:w="100" w:type="dxa"/>
              <w:left w:w="100" w:type="dxa"/>
              <w:bottom w:w="100" w:type="dxa"/>
              <w:right w:w="100" w:type="dxa"/>
            </w:tcMar>
          </w:tcPr>
          <w:p w14:paraId="5F08B2F5"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R1: </w:t>
            </w:r>
            <w:r w:rsidRPr="00993B62">
              <w:rPr>
                <w:rFonts w:ascii="Times New Roman" w:hAnsi="Times New Roman" w:cs="Times New Roman"/>
              </w:rPr>
              <w:t>Can search for doctors by specialty and location</w:t>
            </w:r>
          </w:p>
        </w:tc>
        <w:tc>
          <w:tcPr>
            <w:tcW w:w="3265" w:type="dxa"/>
            <w:tcBorders>
              <w:top w:val="nil"/>
              <w:left w:val="nil"/>
              <w:bottom w:val="nil"/>
              <w:right w:val="single" w:sz="8" w:space="0" w:color="BFBFBF"/>
            </w:tcBorders>
            <w:shd w:val="clear" w:color="auto" w:fill="auto"/>
            <w:tcMar>
              <w:top w:w="100" w:type="dxa"/>
              <w:left w:w="100" w:type="dxa"/>
              <w:bottom w:w="100" w:type="dxa"/>
              <w:right w:w="100" w:type="dxa"/>
            </w:tcMar>
          </w:tcPr>
          <w:p w14:paraId="6BC651EB" w14:textId="77777777" w:rsidR="00713055" w:rsidRDefault="00713055" w:rsidP="00435000">
            <w:pPr>
              <w:spacing w:before="240" w:after="0" w:line="276" w:lineRule="auto"/>
              <w:rPr>
                <w:rFonts w:ascii="Times New Roman" w:hAnsi="Times New Roman" w:cs="Times New Roman"/>
              </w:rPr>
            </w:pPr>
          </w:p>
        </w:tc>
      </w:tr>
      <w:tr w:rsidR="00713055" w14:paraId="41043B41" w14:textId="77777777" w:rsidTr="00435000">
        <w:trPr>
          <w:trHeight w:val="1345"/>
        </w:trPr>
        <w:tc>
          <w:tcPr>
            <w:tcW w:w="2935" w:type="dxa"/>
            <w:tcBorders>
              <w:top w:val="nil"/>
              <w:left w:val="single" w:sz="8" w:space="0" w:color="BFBFBF"/>
              <w:bottom w:val="nil"/>
              <w:right w:val="single" w:sz="8" w:space="0" w:color="BFBFBF"/>
            </w:tcBorders>
            <w:shd w:val="clear" w:color="auto" w:fill="F2F2F2" w:themeFill="background1" w:themeFillShade="F2"/>
            <w:tcMar>
              <w:top w:w="100" w:type="dxa"/>
              <w:left w:w="100" w:type="dxa"/>
              <w:bottom w:w="100" w:type="dxa"/>
              <w:right w:w="100" w:type="dxa"/>
            </w:tcMar>
          </w:tcPr>
          <w:p w14:paraId="19C99EF2" w14:textId="77777777" w:rsidR="00713055" w:rsidRDefault="00713055" w:rsidP="00435000">
            <w:pPr>
              <w:spacing w:before="240" w:after="0" w:line="276" w:lineRule="auto"/>
              <w:rPr>
                <w:rFonts w:ascii="Times New Roman" w:hAnsi="Times New Roman" w:cs="Times New Roman"/>
                <w:b/>
              </w:rPr>
            </w:pPr>
            <w:r>
              <w:rPr>
                <w:rFonts w:ascii="Times New Roman" w:hAnsi="Times New Roman" w:cs="Times New Roman"/>
                <w:b/>
              </w:rPr>
              <w:t xml:space="preserve"> 1.9 Contact us</w:t>
            </w:r>
          </w:p>
        </w:tc>
        <w:tc>
          <w:tcPr>
            <w:tcW w:w="3774" w:type="dxa"/>
            <w:tcBorders>
              <w:top w:val="nil"/>
              <w:left w:val="nil"/>
              <w:bottom w:val="nil"/>
              <w:right w:val="single" w:sz="8" w:space="0" w:color="BFBFBF"/>
            </w:tcBorders>
            <w:shd w:val="clear" w:color="auto" w:fill="F2F2F2" w:themeFill="background1" w:themeFillShade="F2"/>
            <w:tcMar>
              <w:top w:w="100" w:type="dxa"/>
              <w:left w:w="100" w:type="dxa"/>
              <w:bottom w:w="100" w:type="dxa"/>
              <w:right w:w="100" w:type="dxa"/>
            </w:tcMar>
          </w:tcPr>
          <w:p w14:paraId="66E36003"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 xml:space="preserve"> R1: Visit Contact Page.</w:t>
            </w:r>
          </w:p>
          <w:p w14:paraId="3BE73279"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Can view contact information.</w:t>
            </w:r>
          </w:p>
        </w:tc>
        <w:tc>
          <w:tcPr>
            <w:tcW w:w="3265" w:type="dxa"/>
            <w:tcBorders>
              <w:top w:val="nil"/>
              <w:left w:val="nil"/>
              <w:bottom w:val="nil"/>
              <w:right w:val="single" w:sz="8" w:space="0" w:color="BFBFBF"/>
            </w:tcBorders>
            <w:shd w:val="clear" w:color="auto" w:fill="F2F2F2" w:themeFill="background1" w:themeFillShade="F2"/>
            <w:tcMar>
              <w:top w:w="100" w:type="dxa"/>
              <w:left w:w="100" w:type="dxa"/>
              <w:bottom w:w="100" w:type="dxa"/>
              <w:right w:w="100" w:type="dxa"/>
            </w:tcMar>
          </w:tcPr>
          <w:p w14:paraId="2F882E90"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R1: Visit Contact Page.</w:t>
            </w:r>
          </w:p>
          <w:p w14:paraId="166F25A7" w14:textId="77777777" w:rsidR="00713055" w:rsidRDefault="00713055" w:rsidP="00435000">
            <w:pPr>
              <w:spacing w:before="240" w:after="0" w:line="276" w:lineRule="auto"/>
              <w:rPr>
                <w:rFonts w:ascii="Times New Roman" w:hAnsi="Times New Roman" w:cs="Times New Roman"/>
              </w:rPr>
            </w:pPr>
            <w:r>
              <w:rPr>
                <w:rFonts w:ascii="Times New Roman" w:hAnsi="Times New Roman" w:cs="Times New Roman"/>
              </w:rPr>
              <w:t>R2: Can edit contact information.</w:t>
            </w:r>
          </w:p>
        </w:tc>
      </w:tr>
    </w:tbl>
    <w:p w14:paraId="5A62004F" w14:textId="77777777" w:rsidR="00713055" w:rsidRDefault="00713055" w:rsidP="00713055">
      <w:pPr>
        <w:ind w:left="1440"/>
        <w:rPr>
          <w:rFonts w:ascii="Times New Roman" w:hAnsi="Times New Roman" w:cs="Times New Roman"/>
        </w:rPr>
      </w:pPr>
    </w:p>
    <w:p w14:paraId="7CB2AC6A" w14:textId="77777777" w:rsidR="00713055" w:rsidRDefault="00713055" w:rsidP="00713055">
      <w:pPr>
        <w:spacing w:before="240" w:after="240" w:line="360" w:lineRule="auto"/>
        <w:rPr>
          <w:rFonts w:ascii="Times New Roman" w:eastAsia="Tahoma" w:hAnsi="Times New Roman" w:cs="Times New Roman"/>
          <w:b/>
          <w:color w:val="7F7F7F"/>
          <w:sz w:val="26"/>
          <w:szCs w:val="26"/>
        </w:rPr>
      </w:pPr>
    </w:p>
    <w:p w14:paraId="6D8D56EA" w14:textId="77777777" w:rsidR="00713055" w:rsidRDefault="00713055" w:rsidP="00713055">
      <w:pPr>
        <w:pStyle w:val="Heading3"/>
        <w:jc w:val="left"/>
        <w:rPr>
          <w:rFonts w:ascii="Times New Roman" w:eastAsia="Arial" w:hAnsi="Times New Roman"/>
          <w:sz w:val="26"/>
          <w:szCs w:val="26"/>
        </w:rPr>
      </w:pPr>
      <w:bookmarkStart w:id="10" w:name="_heading=h.mf35b963h1kj" w:colFirst="0" w:colLast="0"/>
      <w:bookmarkStart w:id="11" w:name="_Toc2455"/>
      <w:bookmarkStart w:id="12" w:name="_Toc129397653"/>
      <w:bookmarkEnd w:id="10"/>
      <w:r>
        <w:rPr>
          <w:rFonts w:ascii="Times New Roman" w:eastAsia="Arial" w:hAnsi="Times New Roman"/>
          <w:sz w:val="26"/>
          <w:szCs w:val="26"/>
        </w:rPr>
        <w:t>2. Non-functional Requirement Specifications</w:t>
      </w:r>
      <w:bookmarkEnd w:id="11"/>
      <w:bookmarkEnd w:id="12"/>
    </w:p>
    <w:p w14:paraId="624C4B50" w14:textId="77777777" w:rsidR="00713055" w:rsidRDefault="00713055" w:rsidP="00713055">
      <w:pPr>
        <w:spacing w:after="0" w:line="276" w:lineRule="auto"/>
        <w:ind w:left="360"/>
        <w:jc w:val="both"/>
        <w:rPr>
          <w:rFonts w:ascii="Times New Roman" w:eastAsia="Arial" w:hAnsi="Times New Roman" w:cs="Times New Roman"/>
          <w:sz w:val="26"/>
          <w:szCs w:val="26"/>
        </w:rPr>
      </w:pPr>
      <w:r>
        <w:rPr>
          <w:rFonts w:ascii="Times New Roman" w:eastAsia="Arial" w:hAnsi="Times New Roman" w:cs="Times New Roman"/>
          <w:sz w:val="26"/>
          <w:szCs w:val="26"/>
        </w:rPr>
        <w:t>R1. Good using Interface and Experience.</w:t>
      </w:r>
    </w:p>
    <w:p w14:paraId="23F22317" w14:textId="77777777" w:rsidR="00713055" w:rsidRDefault="00713055" w:rsidP="00713055">
      <w:pPr>
        <w:spacing w:after="0" w:line="276" w:lineRule="auto"/>
        <w:ind w:left="360"/>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R2. Clean code. </w:t>
      </w:r>
    </w:p>
    <w:p w14:paraId="1B38F9D5" w14:textId="77777777" w:rsidR="00713055" w:rsidRDefault="00713055" w:rsidP="00713055">
      <w:pPr>
        <w:spacing w:after="0" w:line="276" w:lineRule="auto"/>
        <w:ind w:left="360"/>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R3. Try hard to improve the performance. </w:t>
      </w:r>
    </w:p>
    <w:p w14:paraId="73D51700" w14:textId="77777777" w:rsidR="00713055" w:rsidRDefault="00713055" w:rsidP="00713055">
      <w:pPr>
        <w:spacing w:after="0" w:line="276" w:lineRule="auto"/>
        <w:ind w:left="360"/>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R4. Try this website to run on all browsers. </w:t>
      </w:r>
    </w:p>
    <w:p w14:paraId="50E044CC" w14:textId="77777777" w:rsidR="00713055" w:rsidRDefault="00713055" w:rsidP="00713055">
      <w:pPr>
        <w:spacing w:after="0" w:line="276" w:lineRule="auto"/>
        <w:ind w:left="360"/>
        <w:jc w:val="both"/>
        <w:rPr>
          <w:rFonts w:ascii="Times New Roman" w:eastAsia="Arial" w:hAnsi="Times New Roman" w:cs="Times New Roman"/>
          <w:sz w:val="26"/>
          <w:szCs w:val="26"/>
        </w:rPr>
      </w:pPr>
      <w:r>
        <w:rPr>
          <w:rFonts w:ascii="Times New Roman" w:eastAsia="Arial" w:hAnsi="Times New Roman" w:cs="Times New Roman"/>
          <w:sz w:val="26"/>
          <w:szCs w:val="26"/>
        </w:rPr>
        <w:t>R5. Try to limit bugs on this website.</w:t>
      </w:r>
    </w:p>
    <w:p w14:paraId="46BC323B" w14:textId="77777777" w:rsidR="00713055" w:rsidRDefault="00713055" w:rsidP="00713055">
      <w:pPr>
        <w:spacing w:after="200" w:line="276" w:lineRule="auto"/>
        <w:rPr>
          <w:rFonts w:ascii="Times New Roman" w:eastAsia="Tahoma" w:hAnsi="Times New Roman" w:cs="Times New Roman"/>
          <w:b/>
          <w:color w:val="7F7F7F"/>
          <w:sz w:val="24"/>
          <w:szCs w:val="24"/>
        </w:rPr>
      </w:pPr>
    </w:p>
    <w:p w14:paraId="3CDFDF65" w14:textId="77777777" w:rsidR="00713055" w:rsidRDefault="00713055" w:rsidP="00713055">
      <w:pPr>
        <w:pStyle w:val="Heading3"/>
        <w:spacing w:after="200"/>
        <w:jc w:val="left"/>
        <w:rPr>
          <w:rFonts w:ascii="Times New Roman" w:eastAsia="Arial" w:hAnsi="Times New Roman"/>
          <w:sz w:val="26"/>
          <w:szCs w:val="26"/>
        </w:rPr>
      </w:pPr>
      <w:bookmarkStart w:id="13" w:name="_heading=h.688nwjp3wd90" w:colFirst="0" w:colLast="0"/>
      <w:bookmarkStart w:id="14" w:name="_Toc6849"/>
      <w:bookmarkStart w:id="15" w:name="_Toc129397654"/>
      <w:bookmarkEnd w:id="13"/>
      <w:r>
        <w:rPr>
          <w:rFonts w:ascii="Times New Roman" w:eastAsia="Arial" w:hAnsi="Times New Roman"/>
          <w:sz w:val="26"/>
          <w:szCs w:val="26"/>
        </w:rPr>
        <w:t>3. System Requirement Specifications</w:t>
      </w:r>
      <w:bookmarkEnd w:id="14"/>
      <w:bookmarkEnd w:id="15"/>
    </w:p>
    <w:p w14:paraId="7389F6FC" w14:textId="77777777" w:rsidR="00713055" w:rsidRDefault="00713055" w:rsidP="00713055">
      <w:pPr>
        <w:spacing w:line="360" w:lineRule="auto"/>
        <w:outlineLvl w:val="0"/>
        <w:rPr>
          <w:rFonts w:ascii="Times New Roman" w:eastAsia="Arial" w:hAnsi="Times New Roman" w:cs="Times New Roman"/>
          <w:b/>
          <w:sz w:val="26"/>
          <w:szCs w:val="26"/>
        </w:rPr>
      </w:pPr>
      <w:r>
        <w:rPr>
          <w:rFonts w:ascii="Times New Roman" w:eastAsia="Arial" w:hAnsi="Times New Roman" w:cs="Times New Roman"/>
          <w:sz w:val="26"/>
          <w:szCs w:val="26"/>
        </w:rPr>
        <w:tab/>
      </w:r>
      <w:bookmarkStart w:id="16" w:name="_Toc305"/>
      <w:bookmarkStart w:id="17" w:name="_Toc129397655"/>
      <w:r>
        <w:rPr>
          <w:rFonts w:ascii="Times New Roman" w:eastAsia="Arial" w:hAnsi="Times New Roman" w:cs="Times New Roman"/>
          <w:b/>
          <w:sz w:val="26"/>
          <w:szCs w:val="26"/>
        </w:rPr>
        <w:t>3.1 Server Requirement:</w:t>
      </w:r>
      <w:bookmarkEnd w:id="16"/>
      <w:bookmarkEnd w:id="17"/>
    </w:p>
    <w:p w14:paraId="0ED524D3" w14:textId="77777777" w:rsidR="00713055" w:rsidRDefault="00713055" w:rsidP="00713055">
      <w:pPr>
        <w:numPr>
          <w:ilvl w:val="0"/>
          <w:numId w:val="3"/>
        </w:numPr>
        <w:spacing w:after="0" w:line="360" w:lineRule="auto"/>
        <w:ind w:right="-720"/>
        <w:rPr>
          <w:rFonts w:ascii="Times New Roman" w:eastAsia="Arial" w:hAnsi="Times New Roman" w:cs="Times New Roman"/>
          <w:b/>
          <w:sz w:val="26"/>
          <w:szCs w:val="26"/>
        </w:rPr>
      </w:pPr>
      <w:r>
        <w:rPr>
          <w:rFonts w:ascii="Times New Roman" w:eastAsia="Arial" w:hAnsi="Times New Roman" w:cs="Times New Roman"/>
          <w:sz w:val="26"/>
          <w:szCs w:val="26"/>
        </w:rPr>
        <w:t>Hardware:</w:t>
      </w:r>
    </w:p>
    <w:p w14:paraId="21F26F1F" w14:textId="77777777" w:rsidR="00713055" w:rsidRDefault="00713055" w:rsidP="00713055">
      <w:pPr>
        <w:numPr>
          <w:ilvl w:val="0"/>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 xml:space="preserve">Component CPU: </w:t>
      </w:r>
    </w:p>
    <w:p w14:paraId="6C9DC223" w14:textId="77777777" w:rsidR="00713055" w:rsidRDefault="00713055" w:rsidP="00713055">
      <w:pPr>
        <w:numPr>
          <w:ilvl w:val="1"/>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lastRenderedPageBreak/>
        <w:t>Processor type:</w:t>
      </w:r>
    </w:p>
    <w:p w14:paraId="7B2DBCA9" w14:textId="77777777" w:rsidR="00713055" w:rsidRDefault="00713055" w:rsidP="00713055">
      <w:pPr>
        <w:numPr>
          <w:ilvl w:val="1"/>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Pentium IV-compatible processor or faster</w:t>
      </w:r>
    </w:p>
    <w:p w14:paraId="24AB9AA7" w14:textId="77777777" w:rsidR="00713055" w:rsidRDefault="00713055" w:rsidP="00713055">
      <w:pPr>
        <w:numPr>
          <w:ilvl w:val="1"/>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Processor speed: Recommended: 2.0 GHz or faster</w:t>
      </w:r>
    </w:p>
    <w:p w14:paraId="6658CADD" w14:textId="77777777" w:rsidR="00713055" w:rsidRDefault="00713055" w:rsidP="00713055">
      <w:pPr>
        <w:numPr>
          <w:ilvl w:val="0"/>
          <w:numId w:val="5"/>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OS:</w:t>
      </w:r>
    </w:p>
    <w:p w14:paraId="776B6416" w14:textId="77777777" w:rsidR="00713055" w:rsidRDefault="00713055" w:rsidP="00713055">
      <w:pPr>
        <w:numPr>
          <w:ilvl w:val="1"/>
          <w:numId w:val="5"/>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Microsoft Windows XP or higher with IIS</w:t>
      </w:r>
    </w:p>
    <w:p w14:paraId="6DEB9E18" w14:textId="77777777" w:rsidR="00713055" w:rsidRDefault="00713055" w:rsidP="00713055">
      <w:pPr>
        <w:numPr>
          <w:ilvl w:val="0"/>
          <w:numId w:val="6"/>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Memory (RAM):</w:t>
      </w:r>
    </w:p>
    <w:p w14:paraId="031CF389" w14:textId="77777777" w:rsidR="00713055" w:rsidRDefault="00713055" w:rsidP="00713055">
      <w:pPr>
        <w:numPr>
          <w:ilvl w:val="1"/>
          <w:numId w:val="6"/>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Minimum: 512MB</w:t>
      </w:r>
    </w:p>
    <w:p w14:paraId="08B78924" w14:textId="77777777" w:rsidR="00713055" w:rsidRDefault="00713055" w:rsidP="00713055">
      <w:pPr>
        <w:numPr>
          <w:ilvl w:val="1"/>
          <w:numId w:val="6"/>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Recommended: 2GB or more</w:t>
      </w:r>
    </w:p>
    <w:p w14:paraId="0414F0AB" w14:textId="77777777" w:rsidR="00713055" w:rsidRDefault="00713055" w:rsidP="00713055">
      <w:pPr>
        <w:numPr>
          <w:ilvl w:val="0"/>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Hard Drive:</w:t>
      </w:r>
    </w:p>
    <w:p w14:paraId="32617846" w14:textId="77777777" w:rsidR="00713055" w:rsidRDefault="00713055" w:rsidP="00713055">
      <w:pPr>
        <w:numPr>
          <w:ilvl w:val="1"/>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Minimum: 200 MB</w:t>
      </w:r>
    </w:p>
    <w:p w14:paraId="604FEDCC" w14:textId="77777777" w:rsidR="00713055" w:rsidRDefault="00713055" w:rsidP="00713055">
      <w:pPr>
        <w:numPr>
          <w:ilvl w:val="1"/>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Recommended: 50 GB or more</w:t>
      </w:r>
    </w:p>
    <w:p w14:paraId="75629248" w14:textId="77777777" w:rsidR="00713055" w:rsidRDefault="00713055" w:rsidP="00713055">
      <w:pPr>
        <w:numPr>
          <w:ilvl w:val="1"/>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Maximum: Operating system maximum</w:t>
      </w:r>
    </w:p>
    <w:p w14:paraId="6192D8ED" w14:textId="77777777" w:rsidR="00713055" w:rsidRDefault="00713055" w:rsidP="00713055">
      <w:pPr>
        <w:numPr>
          <w:ilvl w:val="0"/>
          <w:numId w:val="8"/>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Software:</w:t>
      </w:r>
    </w:p>
    <w:p w14:paraId="5998F734" w14:textId="77777777" w:rsidR="00713055" w:rsidRDefault="00713055" w:rsidP="00713055">
      <w:pPr>
        <w:numPr>
          <w:ilvl w:val="0"/>
          <w:numId w:val="9"/>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ASP.NET Core</w:t>
      </w:r>
      <w:r>
        <w:rPr>
          <w:rFonts w:ascii="Times New Roman" w:eastAsia="Arial" w:hAnsi="Times New Roman" w:cs="Times New Roman"/>
          <w:sz w:val="26"/>
          <w:szCs w:val="26"/>
        </w:rPr>
        <w:tab/>
        <w:t>Version .NET Core 6.0</w:t>
      </w:r>
    </w:p>
    <w:p w14:paraId="5C507070" w14:textId="77777777" w:rsidR="00713055" w:rsidRDefault="00713055" w:rsidP="00713055">
      <w:pPr>
        <w:numPr>
          <w:ilvl w:val="0"/>
          <w:numId w:val="9"/>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RDBMS</w:t>
      </w:r>
      <w:r>
        <w:rPr>
          <w:rFonts w:ascii="Times New Roman" w:eastAsia="Arial" w:hAnsi="Times New Roman" w:cs="Times New Roman"/>
          <w:sz w:val="26"/>
          <w:szCs w:val="26"/>
        </w:rPr>
        <w:tab/>
        <w:t>SQL Server</w:t>
      </w:r>
    </w:p>
    <w:p w14:paraId="14F65DC5" w14:textId="77777777" w:rsidR="00713055" w:rsidRDefault="00713055" w:rsidP="00713055">
      <w:pPr>
        <w:spacing w:after="0" w:line="360" w:lineRule="auto"/>
        <w:ind w:right="-720"/>
        <w:outlineLvl w:val="0"/>
        <w:rPr>
          <w:rFonts w:ascii="Times New Roman" w:eastAsia="Arial" w:hAnsi="Times New Roman" w:cs="Times New Roman"/>
          <w:b/>
          <w:sz w:val="26"/>
          <w:szCs w:val="26"/>
        </w:rPr>
      </w:pPr>
      <w:r>
        <w:rPr>
          <w:rFonts w:ascii="Times New Roman" w:eastAsia="Arial" w:hAnsi="Times New Roman" w:cs="Times New Roman"/>
          <w:sz w:val="26"/>
          <w:szCs w:val="26"/>
        </w:rPr>
        <w:tab/>
      </w:r>
      <w:bookmarkStart w:id="18" w:name="_Toc1612"/>
      <w:bookmarkStart w:id="19" w:name="_Toc129397656"/>
      <w:r>
        <w:rPr>
          <w:rFonts w:ascii="Times New Roman" w:eastAsia="Arial" w:hAnsi="Times New Roman" w:cs="Times New Roman"/>
          <w:b/>
          <w:sz w:val="26"/>
          <w:szCs w:val="26"/>
        </w:rPr>
        <w:t>3.2 Client requirements:</w:t>
      </w:r>
      <w:bookmarkEnd w:id="18"/>
      <w:bookmarkEnd w:id="19"/>
    </w:p>
    <w:p w14:paraId="4A780351" w14:textId="77777777" w:rsidR="00713055" w:rsidRDefault="00713055" w:rsidP="00713055">
      <w:pPr>
        <w:numPr>
          <w:ilvl w:val="0"/>
          <w:numId w:val="10"/>
        </w:numPr>
        <w:spacing w:after="0" w:line="360" w:lineRule="auto"/>
        <w:ind w:left="1440" w:right="-720"/>
        <w:rPr>
          <w:rFonts w:ascii="Times New Roman" w:eastAsia="Arial" w:hAnsi="Times New Roman" w:cs="Times New Roman"/>
          <w:b/>
          <w:sz w:val="26"/>
          <w:szCs w:val="26"/>
        </w:rPr>
      </w:pPr>
      <w:r>
        <w:rPr>
          <w:rFonts w:ascii="Times New Roman" w:eastAsia="Arial" w:hAnsi="Times New Roman" w:cs="Times New Roman"/>
          <w:sz w:val="26"/>
          <w:szCs w:val="26"/>
        </w:rPr>
        <w:t>Hardware:</w:t>
      </w:r>
    </w:p>
    <w:p w14:paraId="79240F77" w14:textId="77777777" w:rsidR="00713055" w:rsidRDefault="00713055" w:rsidP="00713055">
      <w:pPr>
        <w:numPr>
          <w:ilvl w:val="0"/>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 xml:space="preserve">Component CPU: </w:t>
      </w:r>
    </w:p>
    <w:p w14:paraId="77724EA6" w14:textId="77777777" w:rsidR="00713055" w:rsidRDefault="00713055" w:rsidP="00713055">
      <w:pPr>
        <w:numPr>
          <w:ilvl w:val="1"/>
          <w:numId w:val="4"/>
        </w:numPr>
        <w:spacing w:after="0" w:line="360" w:lineRule="auto"/>
        <w:ind w:right="-304"/>
        <w:rPr>
          <w:rFonts w:ascii="Times New Roman" w:eastAsia="Arial" w:hAnsi="Times New Roman" w:cs="Times New Roman"/>
          <w:sz w:val="26"/>
          <w:szCs w:val="26"/>
        </w:rPr>
      </w:pPr>
      <w:r>
        <w:rPr>
          <w:rFonts w:ascii="Times New Roman" w:eastAsia="Arial" w:hAnsi="Times New Roman" w:cs="Times New Roman"/>
          <w:sz w:val="26"/>
          <w:szCs w:val="26"/>
        </w:rPr>
        <w:t>Processor type:</w:t>
      </w:r>
    </w:p>
    <w:p w14:paraId="77403169" w14:textId="77777777" w:rsidR="00713055" w:rsidRDefault="00713055" w:rsidP="00713055">
      <w:pPr>
        <w:numPr>
          <w:ilvl w:val="1"/>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Pentium IV-compatible processor or faster</w:t>
      </w:r>
    </w:p>
    <w:p w14:paraId="74B473C4" w14:textId="77777777" w:rsidR="00713055" w:rsidRDefault="00713055" w:rsidP="00713055">
      <w:pPr>
        <w:numPr>
          <w:ilvl w:val="1"/>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Processor speed: Recommended: 2.0 GHz or faster</w:t>
      </w:r>
    </w:p>
    <w:p w14:paraId="49CA1253" w14:textId="77777777" w:rsidR="00713055" w:rsidRDefault="00713055" w:rsidP="00713055">
      <w:pPr>
        <w:numPr>
          <w:ilvl w:val="0"/>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lastRenderedPageBreak/>
        <w:t>OS:</w:t>
      </w:r>
    </w:p>
    <w:p w14:paraId="682DD82F" w14:textId="77777777" w:rsidR="00713055" w:rsidRDefault="00713055" w:rsidP="00713055">
      <w:pPr>
        <w:numPr>
          <w:ilvl w:val="1"/>
          <w:numId w:val="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Microsoft Windows XP or MacOS …</w:t>
      </w:r>
    </w:p>
    <w:p w14:paraId="41CB81B4" w14:textId="77777777" w:rsidR="00713055" w:rsidRDefault="00713055" w:rsidP="00713055">
      <w:pPr>
        <w:numPr>
          <w:ilvl w:val="0"/>
          <w:numId w:val="6"/>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Memory (RAM):</w:t>
      </w:r>
    </w:p>
    <w:p w14:paraId="373BAF2E" w14:textId="77777777" w:rsidR="00713055" w:rsidRDefault="00713055" w:rsidP="00713055">
      <w:pPr>
        <w:numPr>
          <w:ilvl w:val="1"/>
          <w:numId w:val="6"/>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Minimum: 512MB</w:t>
      </w:r>
    </w:p>
    <w:p w14:paraId="07BC5AEB" w14:textId="77777777" w:rsidR="00713055" w:rsidRDefault="00713055" w:rsidP="00713055">
      <w:pPr>
        <w:numPr>
          <w:ilvl w:val="1"/>
          <w:numId w:val="6"/>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Recommended: 2GB or more</w:t>
      </w:r>
    </w:p>
    <w:p w14:paraId="5FF8AFBA" w14:textId="77777777" w:rsidR="00713055" w:rsidRDefault="00713055" w:rsidP="00713055">
      <w:pPr>
        <w:numPr>
          <w:ilvl w:val="0"/>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Hard Drive:</w:t>
      </w:r>
    </w:p>
    <w:p w14:paraId="627A61E9" w14:textId="77777777" w:rsidR="00713055" w:rsidRDefault="00713055" w:rsidP="00713055">
      <w:pPr>
        <w:numPr>
          <w:ilvl w:val="1"/>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Minimum: 512MB</w:t>
      </w:r>
    </w:p>
    <w:p w14:paraId="0C0B24B4" w14:textId="77777777" w:rsidR="00713055" w:rsidRDefault="00713055" w:rsidP="00713055">
      <w:pPr>
        <w:numPr>
          <w:ilvl w:val="1"/>
          <w:numId w:val="7"/>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Recommended: 1 GB or more</w:t>
      </w:r>
    </w:p>
    <w:p w14:paraId="228BC6F0" w14:textId="77777777" w:rsidR="00713055" w:rsidRDefault="00713055" w:rsidP="00713055">
      <w:pPr>
        <w:numPr>
          <w:ilvl w:val="0"/>
          <w:numId w:val="11"/>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Software:</w:t>
      </w:r>
    </w:p>
    <w:p w14:paraId="675BABD8" w14:textId="77777777" w:rsidR="00713055" w:rsidRDefault="00713055" w:rsidP="00713055">
      <w:pPr>
        <w:numPr>
          <w:ilvl w:val="0"/>
          <w:numId w:val="12"/>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Web Browser: Microsoft Edge, Mozilla Firefox, Chrome</w:t>
      </w:r>
    </w:p>
    <w:p w14:paraId="42DC6253" w14:textId="77777777" w:rsidR="00713055" w:rsidRDefault="00713055" w:rsidP="00713055">
      <w:pPr>
        <w:spacing w:after="0" w:line="360" w:lineRule="auto"/>
        <w:ind w:right="-720"/>
        <w:outlineLvl w:val="0"/>
        <w:rPr>
          <w:rFonts w:ascii="Times New Roman" w:eastAsia="Arial" w:hAnsi="Times New Roman" w:cs="Times New Roman"/>
          <w:b/>
          <w:sz w:val="26"/>
          <w:szCs w:val="26"/>
        </w:rPr>
      </w:pPr>
      <w:r>
        <w:rPr>
          <w:rFonts w:ascii="Times New Roman" w:eastAsia="Arial" w:hAnsi="Times New Roman" w:cs="Times New Roman"/>
          <w:sz w:val="26"/>
          <w:szCs w:val="26"/>
        </w:rPr>
        <w:tab/>
      </w:r>
      <w:bookmarkStart w:id="20" w:name="_Toc31526"/>
      <w:bookmarkStart w:id="21" w:name="_Toc129397657"/>
      <w:r>
        <w:rPr>
          <w:rFonts w:ascii="Times New Roman" w:eastAsia="Arial" w:hAnsi="Times New Roman" w:cs="Times New Roman"/>
          <w:b/>
          <w:sz w:val="26"/>
          <w:szCs w:val="26"/>
        </w:rPr>
        <w:t>3.3 Development Software:</w:t>
      </w:r>
      <w:bookmarkEnd w:id="20"/>
      <w:bookmarkEnd w:id="21"/>
    </w:p>
    <w:p w14:paraId="1BB4D05D" w14:textId="77777777" w:rsidR="00713055" w:rsidRDefault="00713055" w:rsidP="00713055">
      <w:pPr>
        <w:numPr>
          <w:ilvl w:val="0"/>
          <w:numId w:val="13"/>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Microsoft SQL server Management Studio</w:t>
      </w:r>
    </w:p>
    <w:p w14:paraId="02AA3AD5" w14:textId="77777777" w:rsidR="00713055" w:rsidRDefault="00713055" w:rsidP="00713055">
      <w:pPr>
        <w:numPr>
          <w:ilvl w:val="0"/>
          <w:numId w:val="13"/>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Microsoft Visual Studio 2022.</w:t>
      </w:r>
    </w:p>
    <w:p w14:paraId="579FB5F3" w14:textId="77777777" w:rsidR="00713055" w:rsidRDefault="00713055" w:rsidP="00713055">
      <w:pPr>
        <w:numPr>
          <w:ilvl w:val="0"/>
          <w:numId w:val="13"/>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 xml:space="preserve">Microsoft Visual Code </w:t>
      </w:r>
    </w:p>
    <w:p w14:paraId="0CE14F65" w14:textId="77777777" w:rsidR="00713055" w:rsidRDefault="00713055" w:rsidP="00713055">
      <w:pPr>
        <w:spacing w:after="0" w:line="360" w:lineRule="auto"/>
        <w:ind w:right="-720"/>
        <w:outlineLvl w:val="0"/>
        <w:rPr>
          <w:rFonts w:ascii="Times New Roman" w:eastAsia="Arial" w:hAnsi="Times New Roman" w:cs="Times New Roman"/>
          <w:b/>
          <w:sz w:val="26"/>
          <w:szCs w:val="26"/>
        </w:rPr>
      </w:pPr>
      <w:r>
        <w:rPr>
          <w:rFonts w:ascii="Times New Roman" w:eastAsia="Arial" w:hAnsi="Times New Roman" w:cs="Times New Roman"/>
          <w:b/>
          <w:sz w:val="26"/>
          <w:szCs w:val="26"/>
        </w:rPr>
        <w:tab/>
      </w:r>
      <w:bookmarkStart w:id="22" w:name="_Toc18378"/>
      <w:bookmarkStart w:id="23" w:name="_Toc129397658"/>
      <w:r>
        <w:rPr>
          <w:rFonts w:ascii="Times New Roman" w:eastAsia="Arial" w:hAnsi="Times New Roman" w:cs="Times New Roman"/>
          <w:b/>
          <w:sz w:val="26"/>
          <w:szCs w:val="26"/>
        </w:rPr>
        <w:t>3.4 Technology:</w:t>
      </w:r>
      <w:bookmarkEnd w:id="22"/>
      <w:bookmarkEnd w:id="23"/>
    </w:p>
    <w:p w14:paraId="3AAF8DF7" w14:textId="77777777" w:rsidR="00713055" w:rsidRDefault="00713055" w:rsidP="00713055">
      <w:pPr>
        <w:numPr>
          <w:ilvl w:val="0"/>
          <w:numId w:val="14"/>
        </w:numPr>
        <w:spacing w:after="0" w:line="360" w:lineRule="auto"/>
        <w:ind w:right="-720"/>
        <w:rPr>
          <w:rFonts w:ascii="Times New Roman" w:eastAsia="Arial" w:hAnsi="Times New Roman" w:cs="Times New Roman"/>
          <w:sz w:val="26"/>
          <w:szCs w:val="26"/>
        </w:rPr>
      </w:pPr>
      <w:r>
        <w:rPr>
          <w:rFonts w:ascii="Times New Roman" w:eastAsia="Arial" w:hAnsi="Times New Roman" w:cs="Times New Roman"/>
          <w:sz w:val="26"/>
          <w:szCs w:val="26"/>
        </w:rPr>
        <w:t>ASP.Net Core 6.0</w:t>
      </w:r>
    </w:p>
    <w:p w14:paraId="627FDD34" w14:textId="7BE60003" w:rsidR="00AF4089" w:rsidRDefault="00713055" w:rsidP="00713055">
      <w:pPr>
        <w:spacing w:after="0" w:line="240" w:lineRule="auto"/>
        <w:ind w:left="720" w:firstLine="720"/>
        <w:rPr>
          <w:rFonts w:ascii="Times New Roman" w:eastAsia="Arial" w:hAnsi="Times New Roman" w:cs="Times New Roman"/>
          <w:b/>
          <w:sz w:val="120"/>
          <w:szCs w:val="120"/>
        </w:rPr>
      </w:pPr>
      <w:r>
        <w:rPr>
          <w:rFonts w:ascii="Times New Roman" w:eastAsia="Arial" w:hAnsi="Times New Roman" w:cs="Times New Roman"/>
          <w:sz w:val="26"/>
          <w:szCs w:val="26"/>
        </w:rPr>
        <w:t>Entity Framework Core 6.0.7</w:t>
      </w:r>
    </w:p>
    <w:p w14:paraId="7F673FF9" w14:textId="77777777" w:rsidR="00F80CD7" w:rsidRDefault="00F80CD7" w:rsidP="00C5318D">
      <w:pPr>
        <w:pStyle w:val="Heading1"/>
        <w:spacing w:after="200" w:line="276" w:lineRule="auto"/>
        <w:jc w:val="center"/>
        <w:rPr>
          <w:rFonts w:ascii="Times New Roman" w:eastAsia="Arial" w:hAnsi="Times New Roman" w:cs="Times New Roman"/>
          <w:sz w:val="120"/>
          <w:szCs w:val="120"/>
        </w:rPr>
        <w:sectPr w:rsidR="00F80CD7" w:rsidSect="00A32101">
          <w:pgSz w:w="12220" w:h="15820"/>
          <w:pgMar w:top="1440" w:right="1440" w:bottom="1440" w:left="1440" w:header="720" w:footer="720" w:gutter="0"/>
          <w:cols w:space="720" w:equalWidth="0">
            <w:col w:w="9340"/>
          </w:cols>
          <w:titlePg/>
          <w:docGrid w:linePitch="299"/>
        </w:sectPr>
      </w:pPr>
      <w:bookmarkStart w:id="24" w:name="_Toc128248296"/>
      <w:bookmarkStart w:id="25" w:name="_Toc128248655"/>
    </w:p>
    <w:p w14:paraId="0F4CFC0C" w14:textId="77777777" w:rsidR="00C858EE" w:rsidRDefault="00C858EE" w:rsidP="00C5318D">
      <w:pPr>
        <w:pStyle w:val="Heading1"/>
        <w:spacing w:after="200" w:line="276" w:lineRule="auto"/>
        <w:jc w:val="center"/>
        <w:rPr>
          <w:rFonts w:ascii="Times New Roman" w:eastAsia="Arial" w:hAnsi="Times New Roman" w:cs="Times New Roman"/>
          <w:sz w:val="120"/>
          <w:szCs w:val="120"/>
        </w:rPr>
      </w:pPr>
    </w:p>
    <w:p w14:paraId="76EDBE33" w14:textId="77777777" w:rsidR="00C858EE" w:rsidRDefault="00C858EE" w:rsidP="00C5318D">
      <w:pPr>
        <w:pStyle w:val="Heading1"/>
        <w:spacing w:after="200" w:line="276" w:lineRule="auto"/>
        <w:jc w:val="center"/>
        <w:rPr>
          <w:rFonts w:ascii="Times New Roman" w:eastAsia="Arial" w:hAnsi="Times New Roman" w:cs="Times New Roman"/>
          <w:sz w:val="120"/>
          <w:szCs w:val="120"/>
        </w:rPr>
      </w:pPr>
    </w:p>
    <w:p w14:paraId="6BDEF515" w14:textId="176E20D1" w:rsidR="00B244F5" w:rsidRPr="0067090D" w:rsidRDefault="00F76225" w:rsidP="00C5318D">
      <w:pPr>
        <w:pStyle w:val="Heading1"/>
        <w:spacing w:after="200" w:line="276" w:lineRule="auto"/>
        <w:jc w:val="center"/>
        <w:rPr>
          <w:rFonts w:ascii="Times New Roman" w:eastAsia="Arial" w:hAnsi="Times New Roman" w:cs="Times New Roman"/>
          <w:sz w:val="120"/>
          <w:szCs w:val="120"/>
          <w:lang w:val="en-US"/>
        </w:rPr>
        <w:sectPr w:rsidR="00B244F5" w:rsidRPr="0067090D" w:rsidSect="00F80CD7">
          <w:type w:val="continuous"/>
          <w:pgSz w:w="12220" w:h="15820"/>
          <w:pgMar w:top="1440" w:right="1440" w:bottom="1440" w:left="1440" w:header="720" w:footer="720" w:gutter="0"/>
          <w:cols w:space="720" w:equalWidth="0">
            <w:col w:w="9340"/>
          </w:cols>
          <w:titlePg/>
          <w:docGrid w:linePitch="299"/>
        </w:sectPr>
      </w:pPr>
      <w:bookmarkStart w:id="26" w:name="_Toc129397659"/>
      <w:r>
        <w:rPr>
          <w:rFonts w:ascii="Times New Roman" w:eastAsia="Arial" w:hAnsi="Times New Roman" w:cs="Times New Roman"/>
          <w:sz w:val="120"/>
          <w:szCs w:val="120"/>
        </w:rPr>
        <w:t xml:space="preserve">REVIEW </w:t>
      </w:r>
      <w:bookmarkEnd w:id="1"/>
      <w:r w:rsidR="0067090D">
        <w:rPr>
          <w:rFonts w:ascii="Times New Roman" w:eastAsia="Arial" w:hAnsi="Times New Roman" w:cs="Times New Roman"/>
          <w:sz w:val="120"/>
          <w:szCs w:val="120"/>
          <w:lang w:val="en-US"/>
        </w:rPr>
        <w:t>2</w:t>
      </w:r>
      <w:bookmarkEnd w:id="24"/>
      <w:bookmarkEnd w:id="25"/>
      <w:bookmarkEnd w:id="26"/>
    </w:p>
    <w:p w14:paraId="0006EFC2" w14:textId="6DFF9E91" w:rsidR="0067090D" w:rsidRPr="00AF4089" w:rsidRDefault="0067090D" w:rsidP="00AF4089">
      <w:pPr>
        <w:pStyle w:val="Heading1"/>
        <w:jc w:val="center"/>
        <w:rPr>
          <w:color w:val="FFFFFF" w:themeColor="background1"/>
        </w:rPr>
      </w:pPr>
      <w:bookmarkStart w:id="27" w:name="_heading=h.xoo1dig5w16n" w:colFirst="0" w:colLast="0"/>
      <w:bookmarkStart w:id="28" w:name="_Toc129397660"/>
      <w:bookmarkEnd w:id="27"/>
      <w:r w:rsidRPr="00AF4089">
        <w:rPr>
          <w:color w:val="FFFFFF" w:themeColor="background1"/>
          <w:highlight w:val="black"/>
        </w:rPr>
        <w:lastRenderedPageBreak/>
        <w:t>Architecture &amp; Design of the Project</w:t>
      </w:r>
      <w:bookmarkEnd w:id="28"/>
    </w:p>
    <w:p w14:paraId="02730CE0" w14:textId="7CD39A79" w:rsidR="00675BEA" w:rsidRPr="00675BEA" w:rsidRDefault="00156189" w:rsidP="00675BEA">
      <w:r>
        <w:rPr>
          <w:noProof/>
          <w:lang w:val="en-US" w:eastAsia="en-US"/>
        </w:rPr>
        <w:drawing>
          <wp:inline distT="0" distB="0" distL="0" distR="0" wp14:anchorId="4AFDCA55" wp14:editId="3CF59348">
            <wp:extent cx="6475985" cy="2829600"/>
            <wp:effectExtent l="0" t="0" r="1270" b="8890"/>
            <wp:docPr id="9" name="Picture 9" descr="C:\Users\Admin\Downloads\Blank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lank diagram - Pag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2334" cy="2845482"/>
                    </a:xfrm>
                    <a:prstGeom prst="rect">
                      <a:avLst/>
                    </a:prstGeom>
                    <a:noFill/>
                    <a:ln>
                      <a:noFill/>
                    </a:ln>
                  </pic:spPr>
                </pic:pic>
              </a:graphicData>
            </a:graphic>
          </wp:inline>
        </w:drawing>
      </w:r>
    </w:p>
    <w:p w14:paraId="1E86DC96" w14:textId="79D60B37" w:rsidR="0067090D" w:rsidRDefault="00AF4089" w:rsidP="00AF4089">
      <w:pPr>
        <w:pStyle w:val="Heading2"/>
        <w:rPr>
          <w:sz w:val="28"/>
          <w:szCs w:val="28"/>
        </w:rPr>
      </w:pPr>
      <w:bookmarkStart w:id="29" w:name="_heading=h.2jxsxqh" w:colFirst="0" w:colLast="0"/>
      <w:bookmarkStart w:id="30" w:name="_Toc129397661"/>
      <w:bookmarkEnd w:id="29"/>
      <w:r>
        <w:rPr>
          <w:sz w:val="28"/>
          <w:szCs w:val="28"/>
          <w:lang w:val="en-US"/>
        </w:rPr>
        <w:t>1.</w:t>
      </w:r>
      <w:r w:rsidR="0067090D">
        <w:rPr>
          <w:sz w:val="28"/>
          <w:szCs w:val="28"/>
        </w:rPr>
        <w:t>Presentation Tier</w:t>
      </w:r>
      <w:bookmarkEnd w:id="30"/>
    </w:p>
    <w:p w14:paraId="36C93910" w14:textId="77777777" w:rsidR="0067090D" w:rsidRDefault="0067090D" w:rsidP="0067090D">
      <w:pPr>
        <w:numPr>
          <w:ilvl w:val="3"/>
          <w:numId w:val="15"/>
        </w:numPr>
        <w:spacing w:after="0" w:line="360" w:lineRule="auto"/>
        <w:jc w:val="both"/>
        <w:rPr>
          <w:rFonts w:ascii="Arial" w:eastAsia="Arial" w:hAnsi="Arial" w:cs="Arial"/>
          <w:b/>
          <w:sz w:val="24"/>
          <w:szCs w:val="24"/>
          <w:highlight w:val="white"/>
        </w:rPr>
      </w:pPr>
      <w:r>
        <w:rPr>
          <w:rFonts w:ascii="Arial" w:eastAsia="Arial" w:hAnsi="Arial" w:cs="Arial"/>
          <w:sz w:val="24"/>
          <w:szCs w:val="24"/>
          <w:highlight w:val="white"/>
        </w:rPr>
        <w:t>This is the tier in which the users interact with applications. Presentation Tier contains Model, View, Controller used to receive a request and response to User.</w:t>
      </w:r>
    </w:p>
    <w:p w14:paraId="609EFB18" w14:textId="3A485BA2" w:rsidR="0067090D" w:rsidRDefault="0067090D" w:rsidP="0067090D">
      <w:pPr>
        <w:numPr>
          <w:ilvl w:val="3"/>
          <w:numId w:val="15"/>
        </w:numPr>
        <w:spacing w:line="360" w:lineRule="auto"/>
        <w:jc w:val="both"/>
        <w:rPr>
          <w:rFonts w:ascii="Arial" w:eastAsia="Arial" w:hAnsi="Arial" w:cs="Arial"/>
          <w:b/>
          <w:sz w:val="24"/>
          <w:szCs w:val="24"/>
        </w:rPr>
      </w:pPr>
      <w:r>
        <w:rPr>
          <w:rFonts w:ascii="Arial" w:eastAsia="Arial" w:hAnsi="Arial" w:cs="Arial"/>
          <w:sz w:val="24"/>
          <w:szCs w:val="24"/>
          <w:highlight w:val="white"/>
          <w:u w:val="single"/>
        </w:rPr>
        <w:t>Technology</w:t>
      </w:r>
      <w:r>
        <w:rPr>
          <w:rFonts w:ascii="Arial" w:eastAsia="Arial" w:hAnsi="Arial" w:cs="Arial"/>
          <w:sz w:val="24"/>
          <w:szCs w:val="24"/>
          <w:highlight w:val="white"/>
        </w:rPr>
        <w:t>: ASP.NET CORE</w:t>
      </w:r>
      <w:r>
        <w:rPr>
          <w:rFonts w:ascii="Arial" w:eastAsia="Arial" w:hAnsi="Arial" w:cs="Arial"/>
          <w:sz w:val="24"/>
          <w:szCs w:val="24"/>
          <w:highlight w:val="white"/>
          <w:lang w:val="en-US"/>
        </w:rPr>
        <w:t xml:space="preserve"> 6  WEB API MVC</w:t>
      </w:r>
      <w:r>
        <w:rPr>
          <w:rFonts w:ascii="Arial" w:eastAsia="Arial" w:hAnsi="Arial" w:cs="Arial"/>
          <w:sz w:val="24"/>
          <w:szCs w:val="24"/>
          <w:highlight w:val="white"/>
        </w:rPr>
        <w:t xml:space="preserve">, </w:t>
      </w:r>
      <w:bookmarkStart w:id="31" w:name="_heading=h.z337ya" w:colFirst="0" w:colLast="0"/>
      <w:bookmarkEnd w:id="31"/>
      <w:r>
        <w:rPr>
          <w:rFonts w:ascii="Arial" w:eastAsia="Arial" w:hAnsi="Arial" w:cs="Arial"/>
          <w:sz w:val="24"/>
          <w:szCs w:val="24"/>
          <w:highlight w:val="white"/>
        </w:rPr>
        <w:t>HTML, CSS,</w:t>
      </w:r>
      <w:r w:rsidR="00156189">
        <w:rPr>
          <w:rFonts w:ascii="Arial" w:eastAsia="Arial" w:hAnsi="Arial" w:cs="Arial"/>
          <w:sz w:val="24"/>
          <w:szCs w:val="24"/>
          <w:highlight w:val="white"/>
        </w:rPr>
        <w:t xml:space="preserve"> JS,</w:t>
      </w:r>
      <w:r>
        <w:rPr>
          <w:rFonts w:ascii="Arial" w:eastAsia="Arial" w:hAnsi="Arial" w:cs="Arial"/>
          <w:sz w:val="24"/>
          <w:szCs w:val="24"/>
          <w:highlight w:val="white"/>
        </w:rPr>
        <w:t xml:space="preserve"> </w:t>
      </w:r>
      <w:r w:rsidR="00156189">
        <w:rPr>
          <w:rFonts w:ascii="Arial" w:eastAsia="Arial" w:hAnsi="Arial" w:cs="Arial"/>
          <w:sz w:val="24"/>
          <w:szCs w:val="24"/>
        </w:rPr>
        <w:t>REACTJS</w:t>
      </w:r>
    </w:p>
    <w:p w14:paraId="4E13B138" w14:textId="38383FC5" w:rsidR="0067090D" w:rsidRDefault="00AF4089" w:rsidP="00AF4089">
      <w:pPr>
        <w:pStyle w:val="Heading2"/>
      </w:pPr>
      <w:bookmarkStart w:id="32" w:name="_Toc129397662"/>
      <w:r>
        <w:rPr>
          <w:lang w:val="en-US"/>
        </w:rPr>
        <w:t>2.</w:t>
      </w:r>
      <w:r w:rsidR="0067090D">
        <w:t>Business Logic Tier</w:t>
      </w:r>
      <w:bookmarkEnd w:id="32"/>
    </w:p>
    <w:p w14:paraId="64828197" w14:textId="77777777" w:rsidR="0067090D" w:rsidRDefault="0067090D" w:rsidP="0067090D">
      <w:pPr>
        <w:numPr>
          <w:ilvl w:val="3"/>
          <w:numId w:val="15"/>
        </w:numPr>
        <w:spacing w:after="0" w:line="360" w:lineRule="auto"/>
        <w:jc w:val="both"/>
        <w:rPr>
          <w:rFonts w:ascii="Arial" w:eastAsia="Arial" w:hAnsi="Arial" w:cs="Arial"/>
          <w:b/>
          <w:sz w:val="24"/>
          <w:szCs w:val="24"/>
        </w:rPr>
      </w:pPr>
      <w:r>
        <w:rPr>
          <w:rFonts w:ascii="Arial" w:eastAsia="Arial" w:hAnsi="Arial" w:cs="Arial"/>
          <w:sz w:val="24"/>
          <w:szCs w:val="24"/>
        </w:rPr>
        <w:t>Is mainly working as the bridge between Data Tier and Presentation Tier. All the Data passes through the Business Tier before passing to the Presentation Tier.</w:t>
      </w:r>
    </w:p>
    <w:p w14:paraId="7DB26C4C" w14:textId="77777777" w:rsidR="0067090D" w:rsidRDefault="0067090D" w:rsidP="0067090D">
      <w:pPr>
        <w:numPr>
          <w:ilvl w:val="3"/>
          <w:numId w:val="15"/>
        </w:numPr>
        <w:spacing w:line="360" w:lineRule="auto"/>
        <w:jc w:val="both"/>
        <w:rPr>
          <w:rFonts w:ascii="Arial" w:eastAsia="Arial" w:hAnsi="Arial" w:cs="Arial"/>
          <w:b/>
          <w:sz w:val="24"/>
          <w:szCs w:val="24"/>
          <w:highlight w:val="white"/>
        </w:rPr>
      </w:pPr>
      <w:r>
        <w:rPr>
          <w:rFonts w:ascii="Arial" w:eastAsia="Arial" w:hAnsi="Arial" w:cs="Arial"/>
          <w:sz w:val="24"/>
          <w:szCs w:val="24"/>
          <w:highlight w:val="white"/>
          <w:u w:val="single"/>
        </w:rPr>
        <w:t>Technology</w:t>
      </w:r>
      <w:r>
        <w:rPr>
          <w:rFonts w:ascii="Arial" w:eastAsia="Arial" w:hAnsi="Arial" w:cs="Arial"/>
          <w:sz w:val="24"/>
          <w:szCs w:val="24"/>
          <w:highlight w:val="white"/>
        </w:rPr>
        <w:t>: OOP, ASP.NET CORE API</w:t>
      </w:r>
    </w:p>
    <w:p w14:paraId="40F195C6" w14:textId="26994407" w:rsidR="0067090D" w:rsidRDefault="00AF4089" w:rsidP="00AF4089">
      <w:pPr>
        <w:pStyle w:val="Heading2"/>
      </w:pPr>
      <w:bookmarkStart w:id="33" w:name="_heading=h.3j2qqm3" w:colFirst="0" w:colLast="0"/>
      <w:bookmarkStart w:id="34" w:name="_Toc129397663"/>
      <w:bookmarkEnd w:id="33"/>
      <w:r>
        <w:rPr>
          <w:lang w:val="en-US"/>
        </w:rPr>
        <w:lastRenderedPageBreak/>
        <w:t>3.</w:t>
      </w:r>
      <w:r w:rsidR="0067090D">
        <w:t>Data Access Tier</w:t>
      </w:r>
      <w:bookmarkEnd w:id="34"/>
      <w:r w:rsidR="0067090D">
        <w:rPr>
          <w:color w:val="1E4D78"/>
        </w:rPr>
        <w:tab/>
      </w:r>
    </w:p>
    <w:p w14:paraId="0F0B91A4" w14:textId="77777777" w:rsidR="0067090D" w:rsidRDefault="0067090D" w:rsidP="0067090D">
      <w:pPr>
        <w:numPr>
          <w:ilvl w:val="3"/>
          <w:numId w:val="15"/>
        </w:numPr>
        <w:spacing w:after="0" w:line="360" w:lineRule="auto"/>
        <w:jc w:val="both"/>
        <w:rPr>
          <w:rFonts w:ascii="Arial" w:eastAsia="Arial" w:hAnsi="Arial" w:cs="Arial"/>
          <w:b/>
          <w:sz w:val="24"/>
          <w:szCs w:val="24"/>
        </w:rPr>
      </w:pPr>
      <w:r>
        <w:rPr>
          <w:rFonts w:ascii="Arial" w:eastAsia="Arial" w:hAnsi="Arial" w:cs="Arial"/>
          <w:sz w:val="24"/>
          <w:szCs w:val="24"/>
        </w:rPr>
        <w:t>This is basically the server which stores all the application’s data. Data tier contents Database Tables, Database Views and other means of storing Application’s data.</w:t>
      </w:r>
    </w:p>
    <w:p w14:paraId="49DF09B5" w14:textId="77777777" w:rsidR="0067090D" w:rsidRDefault="0067090D" w:rsidP="0067090D">
      <w:pPr>
        <w:numPr>
          <w:ilvl w:val="3"/>
          <w:numId w:val="15"/>
        </w:numPr>
        <w:spacing w:line="360" w:lineRule="auto"/>
        <w:jc w:val="both"/>
        <w:rPr>
          <w:rFonts w:ascii="Arial" w:eastAsia="Arial" w:hAnsi="Arial" w:cs="Arial"/>
          <w:b/>
          <w:sz w:val="24"/>
          <w:szCs w:val="24"/>
        </w:rPr>
      </w:pPr>
      <w:bookmarkStart w:id="35" w:name="_heading=h.1y810tw" w:colFirst="0" w:colLast="0"/>
      <w:bookmarkEnd w:id="35"/>
      <w:r>
        <w:rPr>
          <w:rFonts w:ascii="Arial" w:eastAsia="Arial" w:hAnsi="Arial" w:cs="Arial"/>
          <w:sz w:val="24"/>
          <w:szCs w:val="24"/>
          <w:highlight w:val="white"/>
          <w:u w:val="single"/>
        </w:rPr>
        <w:t>Technology</w:t>
      </w:r>
      <w:r>
        <w:rPr>
          <w:rFonts w:ascii="Arial" w:eastAsia="Arial" w:hAnsi="Arial" w:cs="Arial"/>
          <w:sz w:val="24"/>
          <w:szCs w:val="24"/>
          <w:highlight w:val="white"/>
        </w:rPr>
        <w:t>: SQL Server</w:t>
      </w:r>
    </w:p>
    <w:p w14:paraId="4A000C44" w14:textId="60D38A58" w:rsidR="0067090D" w:rsidRPr="00AF4089" w:rsidRDefault="0067090D" w:rsidP="00AF4089">
      <w:pPr>
        <w:pStyle w:val="Heading1"/>
        <w:jc w:val="center"/>
        <w:rPr>
          <w:rFonts w:ascii="Arial" w:eastAsia="Arial" w:hAnsi="Arial" w:cs="Arial"/>
          <w:color w:val="FFFFFF" w:themeColor="background1"/>
        </w:rPr>
      </w:pPr>
      <w:r>
        <w:br w:type="page"/>
      </w:r>
      <w:bookmarkStart w:id="36" w:name="_heading=h.w2u4msq2prs9" w:colFirst="0" w:colLast="0"/>
      <w:bookmarkStart w:id="37" w:name="_Toc129397664"/>
      <w:bookmarkEnd w:id="36"/>
      <w:r w:rsidRPr="00AF4089">
        <w:rPr>
          <w:color w:val="FFFFFF" w:themeColor="background1"/>
          <w:highlight w:val="black"/>
        </w:rPr>
        <w:lastRenderedPageBreak/>
        <w:t>Algorithms – Data Flowchart</w:t>
      </w:r>
      <w:bookmarkEnd w:id="37"/>
    </w:p>
    <w:p w14:paraId="7EE37A78" w14:textId="550F4FFF" w:rsidR="0067090D" w:rsidRDefault="00AF4089" w:rsidP="00AF4089">
      <w:pPr>
        <w:pStyle w:val="Heading2"/>
      </w:pPr>
      <w:bookmarkStart w:id="38" w:name="_heading=h.mpn5tdnzeos4" w:colFirst="0" w:colLast="0"/>
      <w:bookmarkStart w:id="39" w:name="_Toc129397665"/>
      <w:bookmarkEnd w:id="38"/>
      <w:r>
        <w:rPr>
          <w:lang w:val="en-US"/>
        </w:rPr>
        <w:t>1.</w:t>
      </w:r>
      <w:r w:rsidR="0067090D">
        <w:t>Symbols generates</w:t>
      </w:r>
      <w:r w:rsidR="00CF05C6" w:rsidRPr="00CF05C6">
        <w:rPr>
          <w:noProof/>
        </w:rPr>
        <w:t xml:space="preserve"> </w:t>
      </w:r>
      <w:r w:rsidR="00CF05C6" w:rsidRPr="00CF05C6">
        <w:rPr>
          <w:noProof/>
          <w:lang w:val="en-US" w:eastAsia="en-US"/>
        </w:rPr>
        <w:drawing>
          <wp:inline distT="0" distB="0" distL="0" distR="0" wp14:anchorId="34EBC308" wp14:editId="7D07E510">
            <wp:extent cx="4701540" cy="2278380"/>
            <wp:effectExtent l="0" t="0" r="3810" b="7620"/>
            <wp:docPr id="3" name="Picture 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10;&#10;Description automatically generated"/>
                    <pic:cNvPicPr/>
                  </pic:nvPicPr>
                  <pic:blipFill>
                    <a:blip r:embed="rId17"/>
                    <a:stretch>
                      <a:fillRect/>
                    </a:stretch>
                  </pic:blipFill>
                  <pic:spPr>
                    <a:xfrm>
                      <a:off x="0" y="0"/>
                      <a:ext cx="4701951" cy="2278579"/>
                    </a:xfrm>
                    <a:prstGeom prst="rect">
                      <a:avLst/>
                    </a:prstGeom>
                  </pic:spPr>
                </pic:pic>
              </a:graphicData>
            </a:graphic>
          </wp:inline>
        </w:drawing>
      </w:r>
      <w:bookmarkEnd w:id="39"/>
    </w:p>
    <w:p w14:paraId="77DE51C4" w14:textId="77777777" w:rsidR="0067090D" w:rsidRDefault="0067090D" w:rsidP="0067090D">
      <w:pPr>
        <w:pStyle w:val="Heading3"/>
        <w:keepNext w:val="0"/>
        <w:ind w:left="1440"/>
        <w:jc w:val="left"/>
      </w:pPr>
      <w:bookmarkStart w:id="40" w:name="_heading=h.frkqldrgsh9c" w:colFirst="0" w:colLast="0"/>
      <w:bookmarkEnd w:id="40"/>
    </w:p>
    <w:p w14:paraId="26F3B5EE" w14:textId="53EA0B0F" w:rsidR="0067090D" w:rsidRDefault="00AF4089" w:rsidP="00AF4089">
      <w:pPr>
        <w:pStyle w:val="Heading2"/>
      </w:pPr>
      <w:bookmarkStart w:id="41" w:name="_heading=h.74bb35kcl7wi" w:colFirst="0" w:colLast="0"/>
      <w:bookmarkStart w:id="42" w:name="_Toc129397666"/>
      <w:bookmarkEnd w:id="41"/>
      <w:r>
        <w:rPr>
          <w:lang w:val="en-US"/>
        </w:rPr>
        <w:t>2.</w:t>
      </w:r>
      <w:r w:rsidR="0067090D">
        <w:t>Login (all users)</w:t>
      </w:r>
      <w:r w:rsidR="00CF05C6" w:rsidRPr="00CF05C6">
        <w:t xml:space="preserve"> </w:t>
      </w:r>
      <w:r w:rsidR="00675BEA" w:rsidRPr="00675BEA">
        <w:rPr>
          <w:noProof/>
          <w:lang w:val="en-US" w:eastAsia="en-US"/>
        </w:rPr>
        <w:drawing>
          <wp:inline distT="0" distB="0" distL="0" distR="0" wp14:anchorId="0B12E028" wp14:editId="3455E477">
            <wp:extent cx="5245735" cy="204295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5255909" cy="2046915"/>
                    </a:xfrm>
                    <a:prstGeom prst="rect">
                      <a:avLst/>
                    </a:prstGeom>
                  </pic:spPr>
                </pic:pic>
              </a:graphicData>
            </a:graphic>
          </wp:inline>
        </w:drawing>
      </w:r>
      <w:bookmarkEnd w:id="42"/>
    </w:p>
    <w:p w14:paraId="057ADBEC" w14:textId="1B2B2F50" w:rsidR="0067090D" w:rsidRPr="0067090D" w:rsidRDefault="0067090D" w:rsidP="0067090D">
      <w:pPr>
        <w:tabs>
          <w:tab w:val="left" w:pos="1440"/>
        </w:tabs>
        <w:rPr>
          <w:lang w:val="en-US"/>
        </w:rPr>
      </w:pPr>
      <w:r>
        <w:rPr>
          <w:lang w:val="en-US"/>
        </w:rPr>
        <w:tab/>
      </w:r>
    </w:p>
    <w:p w14:paraId="02EB782A" w14:textId="1E6DA3D9" w:rsidR="0067090D" w:rsidRPr="0067090D" w:rsidRDefault="0067090D" w:rsidP="0067090D">
      <w:pPr>
        <w:rPr>
          <w:lang w:val="en-US"/>
        </w:rPr>
      </w:pPr>
    </w:p>
    <w:p w14:paraId="6F338556" w14:textId="268F2C5B" w:rsidR="0067090D" w:rsidRPr="0067090D" w:rsidRDefault="0067090D" w:rsidP="0067090D">
      <w:pPr>
        <w:rPr>
          <w:lang w:val="en-US"/>
        </w:rPr>
      </w:pPr>
    </w:p>
    <w:p w14:paraId="0B24BB1E" w14:textId="77777777" w:rsidR="0067090D" w:rsidRPr="0067090D" w:rsidRDefault="0067090D" w:rsidP="0067090D">
      <w:pPr>
        <w:rPr>
          <w:lang w:val="en-US"/>
        </w:rPr>
      </w:pPr>
    </w:p>
    <w:p w14:paraId="52B2D02F" w14:textId="0B79E75E" w:rsidR="00AF4089" w:rsidRDefault="00AF4089" w:rsidP="00AF4089">
      <w:pPr>
        <w:pStyle w:val="Heading2"/>
      </w:pPr>
      <w:bookmarkStart w:id="43" w:name="_heading=h.xelqkqsip67f" w:colFirst="0" w:colLast="0"/>
      <w:bookmarkStart w:id="44" w:name="_Toc129397667"/>
      <w:bookmarkEnd w:id="43"/>
      <w:r>
        <w:rPr>
          <w:lang w:val="en-US"/>
        </w:rPr>
        <w:t>3.</w:t>
      </w:r>
      <w:r w:rsidR="0067090D">
        <w:t>Logout (all users)</w:t>
      </w:r>
      <w:bookmarkEnd w:id="44"/>
      <w:r w:rsidR="00CF05C6" w:rsidRPr="00CF05C6">
        <w:t xml:space="preserve"> </w:t>
      </w:r>
    </w:p>
    <w:p w14:paraId="6E972A53" w14:textId="640298F5" w:rsidR="0067090D" w:rsidRDefault="00CF05C6" w:rsidP="00AF4089">
      <w:pPr>
        <w:pStyle w:val="Heading2"/>
      </w:pPr>
      <w:bookmarkStart w:id="45" w:name="_Toc128248664"/>
      <w:bookmarkStart w:id="46" w:name="_Toc129397668"/>
      <w:r w:rsidRPr="00CF05C6">
        <w:rPr>
          <w:noProof/>
          <w:lang w:val="en-US" w:eastAsia="en-US"/>
        </w:rPr>
        <w:drawing>
          <wp:inline distT="0" distB="0" distL="0" distR="0" wp14:anchorId="31BCFC3E" wp14:editId="0D490111">
            <wp:extent cx="5445760" cy="1173480"/>
            <wp:effectExtent l="0" t="0" r="2540" b="7620"/>
            <wp:docPr id="4" name="Picture 4" descr="A picture containing text, window,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indow, indoor&#10;&#10;Description automatically generated"/>
                    <pic:cNvPicPr/>
                  </pic:nvPicPr>
                  <pic:blipFill>
                    <a:blip r:embed="rId19"/>
                    <a:stretch>
                      <a:fillRect/>
                    </a:stretch>
                  </pic:blipFill>
                  <pic:spPr>
                    <a:xfrm>
                      <a:off x="0" y="0"/>
                      <a:ext cx="5445760" cy="1173480"/>
                    </a:xfrm>
                    <a:prstGeom prst="rect">
                      <a:avLst/>
                    </a:prstGeom>
                  </pic:spPr>
                </pic:pic>
              </a:graphicData>
            </a:graphic>
          </wp:inline>
        </w:drawing>
      </w:r>
      <w:bookmarkEnd w:id="45"/>
      <w:bookmarkEnd w:id="46"/>
    </w:p>
    <w:p w14:paraId="6EBA4FC2" w14:textId="3ED4D0FA" w:rsidR="0067090D" w:rsidRDefault="00AF4089" w:rsidP="00AF4089">
      <w:pPr>
        <w:pStyle w:val="Heading2"/>
      </w:pPr>
      <w:bookmarkStart w:id="47" w:name="_heading=h.y1f7jx9u27bm" w:colFirst="0" w:colLast="0"/>
      <w:bookmarkStart w:id="48" w:name="_Toc129397669"/>
      <w:bookmarkEnd w:id="47"/>
      <w:r>
        <w:rPr>
          <w:lang w:val="en-US"/>
        </w:rPr>
        <w:t>4.</w:t>
      </w:r>
      <w:r w:rsidR="00CF05C6">
        <w:t>Post</w:t>
      </w:r>
      <w:bookmarkEnd w:id="48"/>
    </w:p>
    <w:p w14:paraId="7C92AC33" w14:textId="2E0A41F7" w:rsidR="0067090D" w:rsidRDefault="00CF05C6" w:rsidP="004A0258">
      <w:pPr>
        <w:pStyle w:val="Heading2"/>
        <w:keepNext w:val="0"/>
        <w:keepLines w:val="0"/>
        <w:ind w:left="270" w:right="257" w:firstLine="1290"/>
        <w:rPr>
          <w:rFonts w:ascii="Arial" w:eastAsia="Arial" w:hAnsi="Arial" w:cs="Arial"/>
          <w:sz w:val="34"/>
          <w:szCs w:val="34"/>
        </w:rPr>
      </w:pPr>
      <w:bookmarkStart w:id="49" w:name="_Toc128248666"/>
      <w:bookmarkStart w:id="50" w:name="_Toc129397670"/>
      <w:r w:rsidRPr="00CF05C6">
        <w:rPr>
          <w:rFonts w:ascii="Arial" w:eastAsia="Arial" w:hAnsi="Arial" w:cs="Arial"/>
          <w:noProof/>
          <w:sz w:val="34"/>
          <w:szCs w:val="34"/>
          <w:lang w:val="en-US" w:eastAsia="en-US"/>
        </w:rPr>
        <w:drawing>
          <wp:inline distT="0" distB="0" distL="0" distR="0" wp14:anchorId="5A91637E" wp14:editId="24F93F53">
            <wp:extent cx="5379719" cy="25871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057" cy="2608036"/>
                    </a:xfrm>
                    <a:prstGeom prst="rect">
                      <a:avLst/>
                    </a:prstGeom>
                  </pic:spPr>
                </pic:pic>
              </a:graphicData>
            </a:graphic>
          </wp:inline>
        </w:drawing>
      </w:r>
      <w:bookmarkEnd w:id="49"/>
      <w:bookmarkEnd w:id="50"/>
    </w:p>
    <w:p w14:paraId="21E521EE" w14:textId="77777777" w:rsidR="0067090D" w:rsidRDefault="0067090D" w:rsidP="0067090D">
      <w:r>
        <w:br w:type="page"/>
      </w:r>
    </w:p>
    <w:p w14:paraId="6E53759C" w14:textId="6436F0D6" w:rsidR="0067090D" w:rsidRDefault="00AF4089" w:rsidP="00AF4089">
      <w:pPr>
        <w:pStyle w:val="Heading2"/>
      </w:pPr>
      <w:bookmarkStart w:id="51" w:name="_heading=h.gwzyjm6ejpgh" w:colFirst="0" w:colLast="0"/>
      <w:bookmarkStart w:id="52" w:name="_Toc129397671"/>
      <w:bookmarkEnd w:id="51"/>
      <w:r>
        <w:rPr>
          <w:lang w:val="en-US"/>
        </w:rPr>
        <w:lastRenderedPageBreak/>
        <w:t>5.</w:t>
      </w:r>
      <w:proofErr w:type="gramStart"/>
      <w:r w:rsidR="004A0258">
        <w:t>Chat(</w:t>
      </w:r>
      <w:proofErr w:type="gramEnd"/>
      <w:r w:rsidR="004A0258">
        <w:t>All user)</w:t>
      </w:r>
      <w:bookmarkEnd w:id="52"/>
    </w:p>
    <w:p w14:paraId="26306FC8" w14:textId="3F4F3445" w:rsidR="0067090D" w:rsidRDefault="004A0258" w:rsidP="004A0258">
      <w:pPr>
        <w:ind w:right="-169" w:firstLine="1560"/>
        <w:rPr>
          <w:b/>
        </w:rPr>
      </w:pPr>
      <w:r w:rsidRPr="004A0258">
        <w:rPr>
          <w:b/>
          <w:noProof/>
          <w:lang w:val="en-US" w:eastAsia="en-US"/>
        </w:rPr>
        <w:drawing>
          <wp:inline distT="0" distB="0" distL="0" distR="0" wp14:anchorId="5C950000" wp14:editId="13559DB4">
            <wp:extent cx="5439045" cy="2758440"/>
            <wp:effectExtent l="0" t="0" r="952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5442357" cy="2760120"/>
                    </a:xfrm>
                    <a:prstGeom prst="rect">
                      <a:avLst/>
                    </a:prstGeom>
                  </pic:spPr>
                </pic:pic>
              </a:graphicData>
            </a:graphic>
          </wp:inline>
        </w:drawing>
      </w:r>
    </w:p>
    <w:p w14:paraId="2B3D104B" w14:textId="358F8939" w:rsidR="0067090D" w:rsidRDefault="0067090D" w:rsidP="004A0258">
      <w:pPr>
        <w:pStyle w:val="Heading3"/>
        <w:keepNext w:val="0"/>
        <w:ind w:left="1440"/>
        <w:jc w:val="left"/>
        <w:rPr>
          <w:rFonts w:ascii="Arial" w:eastAsia="Arial" w:hAnsi="Arial" w:cs="Arial"/>
          <w:sz w:val="28"/>
          <w:szCs w:val="28"/>
        </w:rPr>
      </w:pPr>
      <w:bookmarkStart w:id="53" w:name="_heading=h.rj0p1koakp1o" w:colFirst="0" w:colLast="0"/>
      <w:bookmarkEnd w:id="53"/>
      <w:r>
        <w:rPr>
          <w:rFonts w:ascii="Arial" w:eastAsia="Arial" w:hAnsi="Arial" w:cs="Arial"/>
          <w:sz w:val="28"/>
          <w:szCs w:val="28"/>
        </w:rPr>
        <w:t xml:space="preserve"> </w:t>
      </w:r>
    </w:p>
    <w:p w14:paraId="60A6CF68" w14:textId="5E900FC5" w:rsidR="0067090D" w:rsidRDefault="0067090D" w:rsidP="004A0258">
      <w:pPr>
        <w:pStyle w:val="Heading2"/>
        <w:keepNext w:val="0"/>
        <w:keepLines w:val="0"/>
        <w:ind w:firstLine="1560"/>
        <w:rPr>
          <w:rFonts w:ascii="Arial" w:eastAsia="Arial" w:hAnsi="Arial" w:cs="Arial"/>
          <w:sz w:val="34"/>
          <w:szCs w:val="34"/>
        </w:rPr>
      </w:pPr>
      <w:bookmarkStart w:id="54" w:name="_heading=h.ub6octimykwv" w:colFirst="0" w:colLast="0"/>
      <w:bookmarkEnd w:id="54"/>
    </w:p>
    <w:p w14:paraId="7A6FB187" w14:textId="77777777" w:rsidR="0067090D" w:rsidRDefault="0067090D" w:rsidP="0067090D">
      <w:pPr>
        <w:pStyle w:val="Heading2"/>
        <w:keepNext w:val="0"/>
        <w:keepLines w:val="0"/>
        <w:rPr>
          <w:rFonts w:ascii="Arial" w:eastAsia="Arial" w:hAnsi="Arial" w:cs="Arial"/>
          <w:sz w:val="34"/>
          <w:szCs w:val="34"/>
        </w:rPr>
      </w:pPr>
      <w:bookmarkStart w:id="55" w:name="_heading=h.r1yue260diso" w:colFirst="0" w:colLast="0"/>
      <w:bookmarkEnd w:id="55"/>
    </w:p>
    <w:p w14:paraId="29FA85B3" w14:textId="77777777" w:rsidR="0067090D" w:rsidRDefault="0067090D" w:rsidP="0067090D">
      <w:pPr>
        <w:pStyle w:val="Heading2"/>
        <w:keepNext w:val="0"/>
        <w:keepLines w:val="0"/>
        <w:rPr>
          <w:rFonts w:ascii="Arial" w:eastAsia="Arial" w:hAnsi="Arial" w:cs="Arial"/>
          <w:sz w:val="34"/>
          <w:szCs w:val="34"/>
        </w:rPr>
      </w:pPr>
      <w:bookmarkStart w:id="56" w:name="_heading=h.9gpxfzifi4t2" w:colFirst="0" w:colLast="0"/>
      <w:bookmarkEnd w:id="56"/>
    </w:p>
    <w:p w14:paraId="0AE7EF09" w14:textId="77777777" w:rsidR="0067090D" w:rsidRDefault="0067090D" w:rsidP="0067090D">
      <w:pPr>
        <w:pStyle w:val="Heading2"/>
        <w:keepNext w:val="0"/>
        <w:keepLines w:val="0"/>
        <w:rPr>
          <w:rFonts w:ascii="Arial" w:eastAsia="Arial" w:hAnsi="Arial" w:cs="Arial"/>
          <w:sz w:val="34"/>
          <w:szCs w:val="34"/>
        </w:rPr>
      </w:pPr>
      <w:bookmarkStart w:id="57" w:name="_heading=h.wj9trcwoiy4t" w:colFirst="0" w:colLast="0"/>
      <w:bookmarkEnd w:id="57"/>
    </w:p>
    <w:p w14:paraId="7EC9D8EC" w14:textId="77777777" w:rsidR="0067090D" w:rsidRDefault="0067090D" w:rsidP="0067090D">
      <w:pPr>
        <w:pStyle w:val="Heading2"/>
        <w:keepNext w:val="0"/>
        <w:keepLines w:val="0"/>
        <w:rPr>
          <w:rFonts w:ascii="Arial" w:eastAsia="Arial" w:hAnsi="Arial" w:cs="Arial"/>
          <w:sz w:val="34"/>
          <w:szCs w:val="34"/>
        </w:rPr>
      </w:pPr>
      <w:bookmarkStart w:id="58" w:name="_heading=h.vpjt67po2fft" w:colFirst="0" w:colLast="0"/>
      <w:bookmarkEnd w:id="58"/>
    </w:p>
    <w:p w14:paraId="2093DFD4" w14:textId="77777777" w:rsidR="0067090D" w:rsidRDefault="0067090D" w:rsidP="0067090D">
      <w:pPr>
        <w:pStyle w:val="Heading2"/>
        <w:keepNext w:val="0"/>
        <w:keepLines w:val="0"/>
        <w:rPr>
          <w:rFonts w:ascii="Arial" w:eastAsia="Arial" w:hAnsi="Arial" w:cs="Arial"/>
          <w:sz w:val="34"/>
          <w:szCs w:val="34"/>
        </w:rPr>
      </w:pPr>
      <w:bookmarkStart w:id="59" w:name="_heading=h.1mzdz4v8v75p" w:colFirst="0" w:colLast="0"/>
      <w:bookmarkEnd w:id="59"/>
    </w:p>
    <w:p w14:paraId="63FE98DD" w14:textId="77777777" w:rsidR="0067090D" w:rsidRDefault="0067090D" w:rsidP="0067090D">
      <w:pPr>
        <w:pStyle w:val="Heading2"/>
        <w:keepNext w:val="0"/>
        <w:keepLines w:val="0"/>
        <w:rPr>
          <w:rFonts w:ascii="Arial" w:eastAsia="Arial" w:hAnsi="Arial" w:cs="Arial"/>
          <w:sz w:val="34"/>
          <w:szCs w:val="34"/>
        </w:rPr>
      </w:pPr>
      <w:bookmarkStart w:id="60" w:name="_heading=h.fhx1hogtq00o" w:colFirst="0" w:colLast="0"/>
      <w:bookmarkEnd w:id="60"/>
      <w:r>
        <w:lastRenderedPageBreak/>
        <w:br w:type="page"/>
      </w:r>
    </w:p>
    <w:p w14:paraId="393B2FC0" w14:textId="5A302CFE" w:rsidR="0067090D" w:rsidRPr="00AF4089" w:rsidRDefault="0067090D" w:rsidP="00AF4089">
      <w:pPr>
        <w:pStyle w:val="Heading1"/>
        <w:jc w:val="center"/>
        <w:rPr>
          <w:color w:val="FFFFFF" w:themeColor="background1"/>
        </w:rPr>
      </w:pPr>
      <w:bookmarkStart w:id="61" w:name="_heading=h.gnawlxz9rccw" w:colFirst="0" w:colLast="0"/>
      <w:bookmarkStart w:id="62" w:name="_Toc129397672"/>
      <w:bookmarkEnd w:id="61"/>
      <w:r w:rsidRPr="00AF4089">
        <w:rPr>
          <w:color w:val="FFFFFF" w:themeColor="background1"/>
          <w:highlight w:val="black"/>
        </w:rPr>
        <w:lastRenderedPageBreak/>
        <w:t>Use Case Diagram</w:t>
      </w:r>
      <w:bookmarkEnd w:id="62"/>
    </w:p>
    <w:p w14:paraId="2EA3ADF2" w14:textId="201E743D" w:rsidR="0067090D" w:rsidRPr="00AF4089" w:rsidRDefault="00AF4089" w:rsidP="00AF4089">
      <w:pPr>
        <w:pStyle w:val="Heading2"/>
      </w:pPr>
      <w:bookmarkStart w:id="63" w:name="_heading=h.2liwji74mu7r" w:colFirst="0" w:colLast="0"/>
      <w:bookmarkStart w:id="64" w:name="_Toc129397673"/>
      <w:bookmarkEnd w:id="63"/>
      <w:r>
        <w:rPr>
          <w:lang w:val="en-US"/>
        </w:rPr>
        <w:t>1.</w:t>
      </w:r>
      <w:r w:rsidR="004A0258" w:rsidRPr="00AF4089">
        <w:t>U</w:t>
      </w:r>
      <w:r w:rsidR="00D67F51" w:rsidRPr="00AF4089">
        <w:t>ser</w:t>
      </w:r>
      <w:r w:rsidR="0067090D" w:rsidRPr="00AF4089">
        <w:t>:</w:t>
      </w:r>
      <w:bookmarkEnd w:id="64"/>
    </w:p>
    <w:p w14:paraId="5854E48B" w14:textId="7C2F6F5D" w:rsidR="0067090D" w:rsidRDefault="0067090D" w:rsidP="004A0258">
      <w:pPr>
        <w:pStyle w:val="Heading2"/>
        <w:keepNext w:val="0"/>
        <w:keepLines w:val="0"/>
        <w:spacing w:after="0"/>
        <w:ind w:left="1418"/>
        <w:rPr>
          <w:rFonts w:ascii="Arial" w:eastAsia="Arial" w:hAnsi="Arial" w:cs="Arial"/>
          <w:sz w:val="28"/>
          <w:szCs w:val="28"/>
        </w:rPr>
      </w:pPr>
      <w:bookmarkStart w:id="65" w:name="_heading=h.xi4fmi5qujsf" w:colFirst="0" w:colLast="0"/>
      <w:bookmarkEnd w:id="65"/>
      <w:r>
        <w:rPr>
          <w:rFonts w:ascii="Arial" w:eastAsia="Arial" w:hAnsi="Arial" w:cs="Arial"/>
          <w:sz w:val="28"/>
          <w:szCs w:val="28"/>
        </w:rPr>
        <w:br/>
      </w:r>
      <w:bookmarkStart w:id="66" w:name="_Toc128248670"/>
      <w:bookmarkStart w:id="67" w:name="_Toc129397674"/>
      <w:r w:rsidR="004A0258" w:rsidRPr="004A0258">
        <w:rPr>
          <w:rFonts w:ascii="Arial" w:eastAsia="Arial" w:hAnsi="Arial" w:cs="Arial"/>
          <w:noProof/>
          <w:sz w:val="28"/>
          <w:szCs w:val="28"/>
          <w:lang w:val="en-US" w:eastAsia="en-US"/>
        </w:rPr>
        <w:drawing>
          <wp:inline distT="0" distB="0" distL="0" distR="0" wp14:anchorId="42D0319B" wp14:editId="29E9BDA4">
            <wp:extent cx="5050861" cy="3573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5055549" cy="3577097"/>
                    </a:xfrm>
                    <a:prstGeom prst="rect">
                      <a:avLst/>
                    </a:prstGeom>
                  </pic:spPr>
                </pic:pic>
              </a:graphicData>
            </a:graphic>
          </wp:inline>
        </w:drawing>
      </w:r>
      <w:bookmarkEnd w:id="66"/>
      <w:bookmarkEnd w:id="67"/>
    </w:p>
    <w:p w14:paraId="2F525847" w14:textId="09030EBA" w:rsidR="00AF4089" w:rsidRDefault="00AF4089" w:rsidP="00AF4089">
      <w:pPr>
        <w:pStyle w:val="Heading2"/>
      </w:pPr>
      <w:bookmarkStart w:id="68" w:name="_heading=h.qo4buaxoxqcj" w:colFirst="0" w:colLast="0"/>
      <w:bookmarkStart w:id="69" w:name="_Toc129397675"/>
      <w:bookmarkEnd w:id="68"/>
      <w:r>
        <w:rPr>
          <w:lang w:val="en-US"/>
        </w:rPr>
        <w:lastRenderedPageBreak/>
        <w:t>2.</w:t>
      </w:r>
      <w:r w:rsidR="00D67F51">
        <w:t>Admin</w:t>
      </w:r>
      <w:r w:rsidR="0067090D">
        <w:t>:</w:t>
      </w:r>
      <w:bookmarkEnd w:id="69"/>
    </w:p>
    <w:p w14:paraId="4BD09B36" w14:textId="00AAB0EE" w:rsidR="0067090D" w:rsidRDefault="0067090D" w:rsidP="00AF4089">
      <w:pPr>
        <w:pStyle w:val="Heading2"/>
      </w:pPr>
      <w:r>
        <w:br/>
      </w:r>
      <w:bookmarkStart w:id="70" w:name="_Toc128248672"/>
      <w:bookmarkStart w:id="71" w:name="_Toc129397676"/>
      <w:r w:rsidR="00D67F51" w:rsidRPr="00D67F51">
        <w:rPr>
          <w:noProof/>
          <w:lang w:val="en-US" w:eastAsia="en-US"/>
        </w:rPr>
        <w:drawing>
          <wp:inline distT="0" distB="0" distL="0" distR="0" wp14:anchorId="7DF1AC55" wp14:editId="256BE267">
            <wp:extent cx="4996055" cy="29241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5029741" cy="2943841"/>
                    </a:xfrm>
                    <a:prstGeom prst="rect">
                      <a:avLst/>
                    </a:prstGeom>
                  </pic:spPr>
                </pic:pic>
              </a:graphicData>
            </a:graphic>
          </wp:inline>
        </w:drawing>
      </w:r>
      <w:bookmarkEnd w:id="70"/>
      <w:bookmarkEnd w:id="71"/>
    </w:p>
    <w:p w14:paraId="1CDF43FB" w14:textId="77777777" w:rsidR="0067090D" w:rsidRDefault="0067090D" w:rsidP="0067090D">
      <w:pPr>
        <w:ind w:left="720"/>
      </w:pPr>
    </w:p>
    <w:p w14:paraId="26B8A47A" w14:textId="47A8A75D" w:rsidR="00C57208" w:rsidRPr="00D67F51" w:rsidRDefault="00F76225" w:rsidP="00D67F51">
      <w:pPr>
        <w:pStyle w:val="Heading2"/>
        <w:keepNext w:val="0"/>
        <w:keepLines w:val="0"/>
        <w:rPr>
          <w:rFonts w:ascii="Arial" w:eastAsia="Arial" w:hAnsi="Arial" w:cs="Arial"/>
          <w:sz w:val="34"/>
          <w:szCs w:val="34"/>
        </w:rPr>
      </w:pPr>
      <w:bookmarkStart w:id="72" w:name="_heading=h.ga414tgqsur7" w:colFirst="0" w:colLast="0"/>
      <w:bookmarkEnd w:id="72"/>
      <w:r>
        <w:rPr>
          <w:rFonts w:ascii="Times New Roman" w:hAnsi="Times New Roman" w:cs="Times New Roman"/>
        </w:rPr>
        <w:br w:type="page"/>
      </w:r>
    </w:p>
    <w:p w14:paraId="4FDB7590" w14:textId="77777777" w:rsidR="0051649F" w:rsidRDefault="0051649F" w:rsidP="00713055">
      <w:pPr>
        <w:pStyle w:val="Heading1"/>
        <w:spacing w:after="200" w:line="276" w:lineRule="auto"/>
        <w:jc w:val="center"/>
        <w:rPr>
          <w:rFonts w:ascii="Times New Roman" w:eastAsia="Arial" w:hAnsi="Times New Roman" w:cs="Times New Roman"/>
          <w:sz w:val="120"/>
          <w:szCs w:val="120"/>
        </w:rPr>
        <w:sectPr w:rsidR="0051649F" w:rsidSect="00A32101">
          <w:pgSz w:w="12220" w:h="15820"/>
          <w:pgMar w:top="1440" w:right="1440" w:bottom="1440" w:left="1440" w:header="720" w:footer="720" w:gutter="0"/>
          <w:cols w:space="720" w:equalWidth="0">
            <w:col w:w="9340"/>
          </w:cols>
          <w:titlePg/>
          <w:docGrid w:linePitch="299"/>
        </w:sectPr>
      </w:pPr>
      <w:bookmarkStart w:id="73" w:name="_heading=h.22luz8voyeqn" w:colFirst="0" w:colLast="0"/>
      <w:bookmarkStart w:id="74" w:name="_Toc128756633"/>
      <w:bookmarkEnd w:id="73"/>
    </w:p>
    <w:p w14:paraId="43C3492C" w14:textId="77777777" w:rsidR="00713055" w:rsidRPr="0067090D" w:rsidRDefault="00713055" w:rsidP="00713055">
      <w:pPr>
        <w:pStyle w:val="Heading1"/>
        <w:spacing w:after="200" w:line="276" w:lineRule="auto"/>
        <w:jc w:val="center"/>
        <w:rPr>
          <w:rFonts w:ascii="Times New Roman" w:eastAsia="Arial" w:hAnsi="Times New Roman" w:cs="Times New Roman"/>
          <w:sz w:val="120"/>
          <w:szCs w:val="120"/>
          <w:lang w:val="en-US"/>
        </w:rPr>
        <w:sectPr w:rsidR="00713055" w:rsidRPr="0067090D" w:rsidSect="0051649F">
          <w:type w:val="continuous"/>
          <w:pgSz w:w="12220" w:h="15820"/>
          <w:pgMar w:top="1440" w:right="1440" w:bottom="1440" w:left="1440" w:header="720" w:footer="720" w:gutter="0"/>
          <w:cols w:space="720" w:equalWidth="0">
            <w:col w:w="9340"/>
          </w:cols>
          <w:titlePg/>
          <w:docGrid w:linePitch="299"/>
        </w:sectPr>
      </w:pPr>
      <w:bookmarkStart w:id="75" w:name="_Toc129397677"/>
      <w:r>
        <w:rPr>
          <w:rFonts w:ascii="Times New Roman" w:eastAsia="Arial" w:hAnsi="Times New Roman" w:cs="Times New Roman"/>
          <w:sz w:val="120"/>
          <w:szCs w:val="120"/>
        </w:rPr>
        <w:lastRenderedPageBreak/>
        <w:t>REVIEW</w:t>
      </w:r>
      <w:r>
        <w:rPr>
          <w:rFonts w:ascii="Times New Roman" w:eastAsia="Arial" w:hAnsi="Times New Roman" w:cs="Times New Roman"/>
          <w:sz w:val="120"/>
          <w:szCs w:val="120"/>
          <w:lang w:val="en-US"/>
        </w:rPr>
        <w:t xml:space="preserve"> 3</w:t>
      </w:r>
      <w:bookmarkEnd w:id="74"/>
      <w:bookmarkEnd w:id="75"/>
    </w:p>
    <w:p w14:paraId="35DB0237" w14:textId="77777777" w:rsidR="00713055" w:rsidRPr="00B04069" w:rsidRDefault="00713055" w:rsidP="00713055">
      <w:pPr>
        <w:pStyle w:val="Heading1"/>
        <w:rPr>
          <w:lang w:val="en-US"/>
        </w:rPr>
      </w:pPr>
      <w:bookmarkStart w:id="76" w:name="_heading=h.jdkch81pcgil" w:colFirst="0" w:colLast="0"/>
      <w:bookmarkStart w:id="77" w:name="_heading=h.8w3d3bk3w0m4" w:colFirst="0" w:colLast="0"/>
      <w:bookmarkStart w:id="78" w:name="_heading=h.nm9hitaycfba" w:colFirst="0" w:colLast="0"/>
      <w:bookmarkStart w:id="79" w:name="_Toc128756634"/>
      <w:bookmarkStart w:id="80" w:name="_Toc129397678"/>
      <w:bookmarkEnd w:id="76"/>
      <w:bookmarkEnd w:id="77"/>
      <w:bookmarkEnd w:id="78"/>
      <w:r>
        <w:lastRenderedPageBreak/>
        <w:t>Database Design</w:t>
      </w:r>
      <w:r>
        <w:rPr>
          <w:lang w:val="en-US"/>
        </w:rPr>
        <w:t xml:space="preserve"> </w:t>
      </w:r>
      <w:r w:rsidRPr="00B04069">
        <w:t>Diagram</w:t>
      </w:r>
      <w:bookmarkEnd w:id="79"/>
      <w:bookmarkEnd w:id="80"/>
    </w:p>
    <w:p w14:paraId="2DF0BAAB" w14:textId="77777777" w:rsidR="00713055" w:rsidRDefault="00713055" w:rsidP="00713055">
      <w:pPr>
        <w:pStyle w:val="Heading2"/>
        <w:keepNext w:val="0"/>
        <w:keepLines w:val="0"/>
        <w:rPr>
          <w:rFonts w:ascii="Arial" w:eastAsia="Arial" w:hAnsi="Arial" w:cs="Arial"/>
        </w:rPr>
      </w:pPr>
      <w:bookmarkStart w:id="81" w:name="_heading=h.1wyil0mx6qll" w:colFirst="0" w:colLast="0"/>
      <w:bookmarkStart w:id="82" w:name="_heading=h.y9tjvqfbkusx" w:colFirst="0" w:colLast="0"/>
      <w:bookmarkStart w:id="83" w:name="_Toc128756407"/>
      <w:bookmarkStart w:id="84" w:name="_Toc128756560"/>
      <w:bookmarkStart w:id="85" w:name="_Toc128756635"/>
      <w:bookmarkStart w:id="86" w:name="_Toc129397679"/>
      <w:bookmarkEnd w:id="81"/>
      <w:bookmarkEnd w:id="82"/>
      <w:r w:rsidRPr="00B04069">
        <w:rPr>
          <w:rFonts w:ascii="Arial" w:eastAsia="Arial" w:hAnsi="Arial" w:cs="Arial"/>
          <w:noProof/>
          <w:lang w:val="en-US" w:eastAsia="en-US"/>
        </w:rPr>
        <w:drawing>
          <wp:inline distT="0" distB="0" distL="0" distR="0" wp14:anchorId="432DD1E8" wp14:editId="4FDA7F0E">
            <wp:extent cx="6283960" cy="3208655"/>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stretch>
                      <a:fillRect/>
                    </a:stretch>
                  </pic:blipFill>
                  <pic:spPr>
                    <a:xfrm>
                      <a:off x="0" y="0"/>
                      <a:ext cx="6283960" cy="3208655"/>
                    </a:xfrm>
                    <a:prstGeom prst="rect">
                      <a:avLst/>
                    </a:prstGeom>
                  </pic:spPr>
                </pic:pic>
              </a:graphicData>
            </a:graphic>
          </wp:inline>
        </w:drawing>
      </w:r>
      <w:bookmarkEnd w:id="83"/>
      <w:bookmarkEnd w:id="84"/>
      <w:bookmarkEnd w:id="85"/>
      <w:bookmarkEnd w:id="86"/>
    </w:p>
    <w:p w14:paraId="0735FEED" w14:textId="77777777" w:rsidR="00713055" w:rsidRDefault="00713055" w:rsidP="00713055">
      <w:pPr>
        <w:pStyle w:val="Heading2"/>
        <w:keepNext w:val="0"/>
        <w:keepLines w:val="0"/>
        <w:rPr>
          <w:rFonts w:ascii="Arial" w:eastAsia="Arial" w:hAnsi="Arial" w:cs="Arial"/>
        </w:rPr>
      </w:pPr>
      <w:bookmarkStart w:id="87" w:name="_heading=h.wxtfxupq19gt" w:colFirst="0" w:colLast="0"/>
      <w:bookmarkStart w:id="88" w:name="_heading=h.33tb686io9a6" w:colFirst="0" w:colLast="0"/>
      <w:bookmarkStart w:id="89" w:name="_heading=h.tobvylpc1gx3" w:colFirst="0" w:colLast="0"/>
      <w:bookmarkStart w:id="90" w:name="_heading=h.osh7g6pzcgrd" w:colFirst="0" w:colLast="0"/>
      <w:bookmarkEnd w:id="87"/>
      <w:bookmarkEnd w:id="88"/>
      <w:bookmarkEnd w:id="89"/>
      <w:bookmarkEnd w:id="90"/>
    </w:p>
    <w:p w14:paraId="3D81848B" w14:textId="77777777" w:rsidR="00713055" w:rsidRDefault="00713055" w:rsidP="00713055">
      <w:pPr>
        <w:spacing w:after="0" w:line="240" w:lineRule="auto"/>
        <w:rPr>
          <w:rFonts w:ascii="Arial" w:eastAsia="Arial" w:hAnsi="Arial" w:cs="Arial"/>
          <w:b/>
          <w:sz w:val="36"/>
          <w:szCs w:val="36"/>
        </w:rPr>
      </w:pPr>
      <w:bookmarkStart w:id="91" w:name="_heading=h.3minclf9slmg" w:colFirst="0" w:colLast="0"/>
      <w:bookmarkEnd w:id="91"/>
      <w:r>
        <w:rPr>
          <w:rFonts w:ascii="Arial" w:eastAsia="Arial" w:hAnsi="Arial" w:cs="Arial"/>
        </w:rPr>
        <w:br w:type="page"/>
      </w:r>
    </w:p>
    <w:p w14:paraId="2CC6960C" w14:textId="77777777" w:rsidR="00713055" w:rsidRDefault="00713055" w:rsidP="00713055">
      <w:pPr>
        <w:pStyle w:val="Heading1"/>
      </w:pPr>
      <w:bookmarkStart w:id="92" w:name="_Toc128756636"/>
      <w:bookmarkStart w:id="93" w:name="_Toc129397680"/>
      <w:r>
        <w:lastRenderedPageBreak/>
        <w:t>GUI Design</w:t>
      </w:r>
      <w:bookmarkEnd w:id="92"/>
      <w:bookmarkEnd w:id="93"/>
    </w:p>
    <w:p w14:paraId="5977241F" w14:textId="77777777" w:rsidR="00713055" w:rsidRDefault="00713055" w:rsidP="00713055">
      <w:pPr>
        <w:pStyle w:val="Heading2"/>
      </w:pPr>
      <w:bookmarkStart w:id="94" w:name="_heading=h.fboag9z216bp" w:colFirst="0" w:colLast="0"/>
      <w:bookmarkStart w:id="95" w:name="_Toc128756637"/>
      <w:bookmarkStart w:id="96" w:name="_Toc129397681"/>
      <w:bookmarkEnd w:id="94"/>
      <w:r>
        <w:t>Employee</w:t>
      </w:r>
      <w:bookmarkEnd w:id="95"/>
      <w:bookmarkEnd w:id="96"/>
    </w:p>
    <w:p w14:paraId="4AB1AA54" w14:textId="77777777" w:rsidR="00713055" w:rsidRPr="00970DE0" w:rsidRDefault="00713055" w:rsidP="00713055">
      <w:pPr>
        <w:pStyle w:val="Heading4"/>
        <w:ind w:firstLine="720"/>
      </w:pPr>
      <w:bookmarkStart w:id="97" w:name="_heading=h.vdvwkhdl8v34" w:colFirst="0" w:colLast="0"/>
      <w:bookmarkEnd w:id="97"/>
      <w:r>
        <w:rPr>
          <w:lang w:val="en-US"/>
        </w:rPr>
        <w:t xml:space="preserve"> </w:t>
      </w:r>
      <w:bookmarkStart w:id="98" w:name="_Toc129397682"/>
      <w:r w:rsidRPr="00970DE0">
        <w:rPr>
          <w:rStyle w:val="Heading3Char"/>
          <w:rFonts w:eastAsia="Calibri"/>
          <w:b/>
          <w:bCs/>
          <w:sz w:val="28"/>
          <w:szCs w:val="28"/>
        </w:rPr>
        <w:t>Login</w:t>
      </w:r>
      <w:bookmarkEnd w:id="98"/>
      <w:r w:rsidRPr="00970DE0">
        <w:rPr>
          <w:rStyle w:val="Heading3Char"/>
          <w:rFonts w:eastAsia="Calibri"/>
          <w:b/>
          <w:bCs/>
          <w:sz w:val="28"/>
          <w:szCs w:val="28"/>
        </w:rPr>
        <w:t xml:space="preserve"> </w:t>
      </w:r>
    </w:p>
    <w:p w14:paraId="1CE03607" w14:textId="77777777" w:rsidR="00713055" w:rsidRDefault="00713055" w:rsidP="00713055">
      <w:pPr>
        <w:rPr>
          <w:rFonts w:ascii="Arial" w:eastAsia="Arial" w:hAnsi="Arial" w:cs="Arial"/>
          <w:sz w:val="26"/>
          <w:szCs w:val="26"/>
        </w:rPr>
      </w:pPr>
      <w:r>
        <w:rPr>
          <w:rFonts w:ascii="Arial" w:eastAsia="Arial" w:hAnsi="Arial" w:cs="Arial"/>
          <w:noProof/>
          <w:sz w:val="26"/>
          <w:szCs w:val="26"/>
          <w:lang w:val="en-US" w:eastAsia="en-US"/>
        </w:rPr>
        <w:drawing>
          <wp:inline distT="114300" distB="114300" distL="114300" distR="114300" wp14:anchorId="0C492AC2" wp14:editId="6DFA12D0">
            <wp:extent cx="6283650" cy="3517900"/>
            <wp:effectExtent l="0" t="0" r="0" b="0"/>
            <wp:docPr id="25" name="image2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3.png" descr="Graphical user interface&#10;&#10;Description automatically generated"/>
                    <pic:cNvPicPr preferRelativeResize="0"/>
                  </pic:nvPicPr>
                  <pic:blipFill>
                    <a:blip r:embed="rId25"/>
                    <a:srcRect/>
                    <a:stretch>
                      <a:fillRect/>
                    </a:stretch>
                  </pic:blipFill>
                  <pic:spPr>
                    <a:xfrm>
                      <a:off x="0" y="0"/>
                      <a:ext cx="6283650" cy="3517900"/>
                    </a:xfrm>
                    <a:prstGeom prst="rect">
                      <a:avLst/>
                    </a:prstGeom>
                    <a:ln/>
                  </pic:spPr>
                </pic:pic>
              </a:graphicData>
            </a:graphic>
          </wp:inline>
        </w:drawing>
      </w:r>
    </w:p>
    <w:p w14:paraId="60857864" w14:textId="77777777" w:rsidR="00713055" w:rsidRDefault="00713055" w:rsidP="00713055">
      <w:pPr>
        <w:rPr>
          <w:rFonts w:ascii="Arial" w:eastAsia="Arial" w:hAnsi="Arial" w:cs="Arial"/>
          <w:sz w:val="26"/>
          <w:szCs w:val="26"/>
        </w:rPr>
      </w:pPr>
    </w:p>
    <w:p w14:paraId="7B6889F6" w14:textId="77777777" w:rsidR="00713055" w:rsidRDefault="00713055" w:rsidP="00713055">
      <w:pPr>
        <w:rPr>
          <w:rFonts w:ascii="Arial" w:eastAsia="Arial" w:hAnsi="Arial" w:cs="Arial"/>
          <w:sz w:val="26"/>
          <w:szCs w:val="26"/>
        </w:rPr>
      </w:pPr>
    </w:p>
    <w:p w14:paraId="7481A94F" w14:textId="77777777" w:rsidR="00713055" w:rsidRDefault="00713055" w:rsidP="00713055">
      <w:pPr>
        <w:rPr>
          <w:rFonts w:ascii="Arial" w:eastAsia="Arial" w:hAnsi="Arial" w:cs="Arial"/>
          <w:sz w:val="26"/>
          <w:szCs w:val="26"/>
        </w:rPr>
      </w:pPr>
      <w:bookmarkStart w:id="99" w:name="_heading=h.uegz7e1lrche" w:colFirst="0" w:colLast="0"/>
      <w:bookmarkEnd w:id="99"/>
    </w:p>
    <w:p w14:paraId="2D494126" w14:textId="77777777" w:rsidR="00713055" w:rsidRDefault="00713055" w:rsidP="00713055">
      <w:pPr>
        <w:rPr>
          <w:rFonts w:ascii="Arial" w:eastAsia="Arial" w:hAnsi="Arial" w:cs="Arial"/>
          <w:sz w:val="26"/>
          <w:szCs w:val="26"/>
        </w:rPr>
      </w:pPr>
      <w:bookmarkStart w:id="100" w:name="_heading=h.gya2lwfqxnl" w:colFirst="0" w:colLast="0"/>
      <w:bookmarkEnd w:id="100"/>
    </w:p>
    <w:p w14:paraId="6E55159C" w14:textId="77777777" w:rsidR="00713055" w:rsidRDefault="00713055" w:rsidP="00713055">
      <w:pPr>
        <w:rPr>
          <w:rFonts w:ascii="Arial" w:eastAsia="Arial" w:hAnsi="Arial" w:cs="Arial"/>
          <w:sz w:val="26"/>
          <w:szCs w:val="26"/>
        </w:rPr>
      </w:pPr>
    </w:p>
    <w:p w14:paraId="512AF476" w14:textId="77777777" w:rsidR="00713055" w:rsidRDefault="00713055" w:rsidP="00713055">
      <w:pPr>
        <w:rPr>
          <w:rFonts w:ascii="Arial" w:eastAsia="Arial" w:hAnsi="Arial" w:cs="Arial"/>
          <w:sz w:val="26"/>
          <w:szCs w:val="26"/>
        </w:rPr>
      </w:pPr>
      <w:bookmarkStart w:id="101" w:name="_heading=h.uu3ktrwhnixf" w:colFirst="0" w:colLast="0"/>
      <w:bookmarkEnd w:id="101"/>
      <w:r>
        <w:br w:type="page"/>
      </w:r>
    </w:p>
    <w:p w14:paraId="77F13731" w14:textId="77777777" w:rsidR="00713055" w:rsidRDefault="00713055" w:rsidP="00713055">
      <w:pPr>
        <w:pStyle w:val="Heading2"/>
      </w:pPr>
    </w:p>
    <w:p w14:paraId="7BDF5B51" w14:textId="77777777" w:rsidR="00713055" w:rsidRDefault="00713055" w:rsidP="00713055">
      <w:pPr>
        <w:pStyle w:val="Heading2"/>
      </w:pPr>
      <w:bookmarkStart w:id="102" w:name="_heading=h.shbqgcmeklao" w:colFirst="0" w:colLast="0"/>
      <w:bookmarkStart w:id="103" w:name="_Toc128756638"/>
      <w:bookmarkStart w:id="104" w:name="_Toc129397683"/>
      <w:bookmarkEnd w:id="102"/>
      <w:r>
        <w:t>Customer</w:t>
      </w:r>
      <w:bookmarkEnd w:id="103"/>
      <w:bookmarkEnd w:id="104"/>
    </w:p>
    <w:p w14:paraId="42BF30D4" w14:textId="77777777" w:rsidR="00713055" w:rsidRDefault="00713055" w:rsidP="00713055">
      <w:pPr>
        <w:pStyle w:val="Heading4"/>
        <w:numPr>
          <w:ilvl w:val="1"/>
          <w:numId w:val="19"/>
        </w:numPr>
        <w:tabs>
          <w:tab w:val="num" w:pos="360"/>
        </w:tabs>
        <w:ind w:left="1134" w:firstLine="0"/>
        <w:rPr>
          <w:noProof/>
        </w:rPr>
      </w:pPr>
      <w:bookmarkStart w:id="105" w:name="_heading=h.szz9r2bak2uo" w:colFirst="0" w:colLast="0"/>
      <w:bookmarkEnd w:id="105"/>
      <w:r>
        <w:t>Header</w:t>
      </w:r>
      <w:r w:rsidRPr="0041352A">
        <w:rPr>
          <w:noProof/>
        </w:rPr>
        <w:t xml:space="preserve">  </w:t>
      </w:r>
    </w:p>
    <w:p w14:paraId="3BC11F57" w14:textId="77777777" w:rsidR="00713055" w:rsidRPr="00293F6D" w:rsidRDefault="00713055" w:rsidP="00713055">
      <w:r w:rsidRPr="00293F6D">
        <w:rPr>
          <w:noProof/>
          <w:lang w:val="en-US" w:eastAsia="en-US"/>
        </w:rPr>
        <w:drawing>
          <wp:inline distT="0" distB="0" distL="0" distR="0" wp14:anchorId="2DB0BA90" wp14:editId="6FF1E9AC">
            <wp:extent cx="6283960" cy="4451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3960" cy="445135"/>
                    </a:xfrm>
                    <a:prstGeom prst="rect">
                      <a:avLst/>
                    </a:prstGeom>
                  </pic:spPr>
                </pic:pic>
              </a:graphicData>
            </a:graphic>
          </wp:inline>
        </w:drawing>
      </w:r>
    </w:p>
    <w:p w14:paraId="7ADC1CC7" w14:textId="77777777" w:rsidR="00713055" w:rsidRDefault="00713055" w:rsidP="00713055">
      <w:pPr>
        <w:rPr>
          <w:rFonts w:ascii="Arial" w:eastAsia="Arial" w:hAnsi="Arial" w:cs="Arial"/>
          <w:sz w:val="28"/>
          <w:szCs w:val="28"/>
        </w:rPr>
      </w:pPr>
    </w:p>
    <w:tbl>
      <w:tblPr>
        <w:tblW w:w="9900" w:type="dxa"/>
        <w:tblBorders>
          <w:top w:val="nil"/>
          <w:left w:val="nil"/>
          <w:bottom w:val="nil"/>
          <w:right w:val="nil"/>
          <w:insideH w:val="nil"/>
          <w:insideV w:val="nil"/>
        </w:tblBorders>
        <w:tblLayout w:type="fixed"/>
        <w:tblLook w:val="0600" w:firstRow="0" w:lastRow="0" w:firstColumn="0" w:lastColumn="0" w:noHBand="1" w:noVBand="1"/>
      </w:tblPr>
      <w:tblGrid>
        <w:gridCol w:w="810"/>
        <w:gridCol w:w="1785"/>
        <w:gridCol w:w="1500"/>
        <w:gridCol w:w="1500"/>
        <w:gridCol w:w="1305"/>
        <w:gridCol w:w="3000"/>
      </w:tblGrid>
      <w:tr w:rsidR="00713055" w14:paraId="4E5CA295" w14:textId="77777777" w:rsidTr="00435000">
        <w:trPr>
          <w:trHeight w:val="495"/>
        </w:trPr>
        <w:tc>
          <w:tcPr>
            <w:tcW w:w="810" w:type="dxa"/>
            <w:tcBorders>
              <w:top w:val="single" w:sz="8" w:space="0" w:color="000000"/>
              <w:left w:val="single" w:sz="8" w:space="0" w:color="000000"/>
              <w:bottom w:val="single" w:sz="8" w:space="0" w:color="000000"/>
              <w:right w:val="single" w:sz="8" w:space="0" w:color="000000"/>
            </w:tcBorders>
            <w:shd w:val="clear" w:color="auto" w:fill="9CC2E5"/>
            <w:tcMar>
              <w:top w:w="0" w:type="dxa"/>
              <w:left w:w="100" w:type="dxa"/>
              <w:bottom w:w="0" w:type="dxa"/>
              <w:right w:w="100" w:type="dxa"/>
            </w:tcMar>
          </w:tcPr>
          <w:p w14:paraId="6948E5C4"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No.</w:t>
            </w:r>
          </w:p>
        </w:tc>
        <w:tc>
          <w:tcPr>
            <w:tcW w:w="178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2CA38A90"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Name</w:t>
            </w:r>
          </w:p>
        </w:tc>
        <w:tc>
          <w:tcPr>
            <w:tcW w:w="150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1907818B"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Validate</w:t>
            </w:r>
          </w:p>
        </w:tc>
        <w:tc>
          <w:tcPr>
            <w:tcW w:w="150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5001730F"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Type</w:t>
            </w:r>
          </w:p>
        </w:tc>
        <w:tc>
          <w:tcPr>
            <w:tcW w:w="130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62A7DDD0"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Event</w:t>
            </w:r>
          </w:p>
        </w:tc>
        <w:tc>
          <w:tcPr>
            <w:tcW w:w="300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5CF56CD2"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Description</w:t>
            </w:r>
          </w:p>
        </w:tc>
      </w:tr>
      <w:tr w:rsidR="00713055" w14:paraId="3FE7BD53" w14:textId="77777777" w:rsidTr="00435000">
        <w:trPr>
          <w:trHeight w:val="495"/>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D6165A"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1</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7A246DEF" w14:textId="77777777" w:rsidR="00713055" w:rsidRPr="00293F6D" w:rsidRDefault="00713055" w:rsidP="00435000">
            <w:pPr>
              <w:spacing w:before="120" w:after="120"/>
              <w:ind w:left="140" w:right="140"/>
              <w:rPr>
                <w:rFonts w:ascii="Arial" w:eastAsia="Arial" w:hAnsi="Arial" w:cs="Arial"/>
                <w:sz w:val="20"/>
                <w:szCs w:val="20"/>
                <w:lang w:val="en-US"/>
              </w:rPr>
            </w:pPr>
            <w:r>
              <w:rPr>
                <w:rFonts w:ascii="Arial" w:eastAsia="Arial" w:hAnsi="Arial" w:cs="Arial"/>
                <w:sz w:val="20"/>
                <w:szCs w:val="20"/>
                <w:lang w:val="en-US"/>
              </w:rPr>
              <w:t>Login</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629A5199"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Not Validate</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55394A73"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Button</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1E9FEE3"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3000" w:type="dxa"/>
            <w:tcBorders>
              <w:top w:val="nil"/>
              <w:left w:val="nil"/>
              <w:bottom w:val="single" w:sz="8" w:space="0" w:color="000000"/>
              <w:right w:val="single" w:sz="8" w:space="0" w:color="000000"/>
            </w:tcBorders>
            <w:tcMar>
              <w:top w:w="0" w:type="dxa"/>
              <w:left w:w="100" w:type="dxa"/>
              <w:bottom w:w="0" w:type="dxa"/>
              <w:right w:w="100" w:type="dxa"/>
            </w:tcMar>
          </w:tcPr>
          <w:p w14:paraId="58E40D86" w14:textId="77777777" w:rsidR="00713055" w:rsidRPr="00293F6D" w:rsidRDefault="00713055" w:rsidP="00435000">
            <w:pPr>
              <w:spacing w:before="120" w:after="120"/>
              <w:ind w:left="140" w:right="140"/>
              <w:rPr>
                <w:rFonts w:ascii="Arial" w:eastAsia="Arial" w:hAnsi="Arial" w:cs="Arial"/>
                <w:sz w:val="20"/>
                <w:szCs w:val="20"/>
                <w:lang w:val="en-US"/>
              </w:rPr>
            </w:pPr>
            <w:r>
              <w:rPr>
                <w:rFonts w:ascii="Arial" w:eastAsia="Arial" w:hAnsi="Arial" w:cs="Arial"/>
                <w:sz w:val="20"/>
                <w:szCs w:val="20"/>
                <w:lang w:val="en-US"/>
              </w:rPr>
              <w:t>Login</w:t>
            </w:r>
          </w:p>
        </w:tc>
      </w:tr>
      <w:tr w:rsidR="00713055" w14:paraId="7A40D723" w14:textId="77777777" w:rsidTr="00435000">
        <w:trPr>
          <w:trHeight w:val="495"/>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856E55B"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2</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78A9A37B"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Logout</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1EF1943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Not Validate</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34CF65BC"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Button</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37EA4C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3000" w:type="dxa"/>
            <w:tcBorders>
              <w:top w:val="nil"/>
              <w:left w:val="nil"/>
              <w:bottom w:val="single" w:sz="8" w:space="0" w:color="000000"/>
              <w:right w:val="single" w:sz="8" w:space="0" w:color="000000"/>
            </w:tcBorders>
            <w:tcMar>
              <w:top w:w="0" w:type="dxa"/>
              <w:left w:w="100" w:type="dxa"/>
              <w:bottom w:w="0" w:type="dxa"/>
              <w:right w:w="100" w:type="dxa"/>
            </w:tcMar>
          </w:tcPr>
          <w:p w14:paraId="7C844B11"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Logout</w:t>
            </w:r>
          </w:p>
        </w:tc>
      </w:tr>
      <w:tr w:rsidR="00713055" w14:paraId="711FBB99" w14:textId="77777777" w:rsidTr="00435000">
        <w:trPr>
          <w:trHeight w:val="495"/>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8A659C"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3</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6C68C9F1" w14:textId="77777777" w:rsidR="00713055" w:rsidRDefault="00713055" w:rsidP="00435000">
            <w:pPr>
              <w:spacing w:before="120" w:after="120"/>
              <w:ind w:left="140" w:right="140"/>
              <w:rPr>
                <w:rFonts w:ascii="Arial" w:eastAsia="Arial" w:hAnsi="Arial" w:cs="Arial"/>
                <w:sz w:val="20"/>
                <w:szCs w:val="20"/>
              </w:rPr>
            </w:pPr>
            <w:r w:rsidRPr="00293F6D">
              <w:rPr>
                <w:rFonts w:ascii="Arial" w:eastAsia="Arial" w:hAnsi="Arial" w:cs="Arial"/>
                <w:sz w:val="20"/>
                <w:szCs w:val="20"/>
              </w:rPr>
              <w:t>Notification</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0B180C34"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Not Validate</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3498DEDD"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Link</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67AA920F"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3000" w:type="dxa"/>
            <w:tcBorders>
              <w:top w:val="nil"/>
              <w:left w:val="nil"/>
              <w:bottom w:val="single" w:sz="8" w:space="0" w:color="000000"/>
              <w:right w:val="single" w:sz="8" w:space="0" w:color="000000"/>
            </w:tcBorders>
            <w:tcMar>
              <w:top w:w="0" w:type="dxa"/>
              <w:left w:w="100" w:type="dxa"/>
              <w:bottom w:w="0" w:type="dxa"/>
              <w:right w:w="100" w:type="dxa"/>
            </w:tcMar>
          </w:tcPr>
          <w:p w14:paraId="15B2381F"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 xml:space="preserve">Click to go to </w:t>
            </w:r>
            <w:r w:rsidRPr="00293F6D">
              <w:rPr>
                <w:rFonts w:ascii="Arial" w:eastAsia="Arial" w:hAnsi="Arial" w:cs="Arial"/>
                <w:sz w:val="20"/>
                <w:szCs w:val="20"/>
              </w:rPr>
              <w:t>Notification</w:t>
            </w:r>
          </w:p>
        </w:tc>
      </w:tr>
      <w:tr w:rsidR="00713055" w14:paraId="58DB34AB" w14:textId="77777777" w:rsidTr="00435000">
        <w:trPr>
          <w:trHeight w:val="495"/>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6CE194"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4</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1116D47E" w14:textId="77777777" w:rsidR="00713055" w:rsidRPr="00293F6D" w:rsidRDefault="00713055" w:rsidP="00435000">
            <w:pPr>
              <w:spacing w:before="120" w:after="120"/>
              <w:ind w:left="140" w:right="140"/>
              <w:rPr>
                <w:rFonts w:ascii="Arial" w:eastAsia="Arial" w:hAnsi="Arial" w:cs="Arial"/>
                <w:sz w:val="20"/>
                <w:szCs w:val="20"/>
                <w:lang w:val="en-US"/>
              </w:rPr>
            </w:pPr>
            <w:r>
              <w:rPr>
                <w:rFonts w:ascii="Arial" w:eastAsia="Arial" w:hAnsi="Arial" w:cs="Arial"/>
                <w:sz w:val="20"/>
                <w:szCs w:val="20"/>
                <w:lang w:val="en-US"/>
              </w:rPr>
              <w:t>Chat</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33E2A490"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Not Validate</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18D00A6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Link</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002B959E"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3000" w:type="dxa"/>
            <w:tcBorders>
              <w:top w:val="nil"/>
              <w:left w:val="nil"/>
              <w:bottom w:val="single" w:sz="8" w:space="0" w:color="000000"/>
              <w:right w:val="single" w:sz="8" w:space="0" w:color="000000"/>
            </w:tcBorders>
            <w:tcMar>
              <w:top w:w="0" w:type="dxa"/>
              <w:left w:w="100" w:type="dxa"/>
              <w:bottom w:w="0" w:type="dxa"/>
              <w:right w:w="100" w:type="dxa"/>
            </w:tcMar>
          </w:tcPr>
          <w:p w14:paraId="2317887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 xml:space="preserve">Click to go to </w:t>
            </w:r>
            <w:r>
              <w:rPr>
                <w:rFonts w:ascii="Arial" w:eastAsia="Arial" w:hAnsi="Arial" w:cs="Arial"/>
                <w:sz w:val="20"/>
                <w:szCs w:val="20"/>
                <w:lang w:val="en-US"/>
              </w:rPr>
              <w:t>Chat</w:t>
            </w:r>
            <w:r>
              <w:rPr>
                <w:rFonts w:ascii="Arial" w:eastAsia="Arial" w:hAnsi="Arial" w:cs="Arial"/>
                <w:sz w:val="20"/>
                <w:szCs w:val="20"/>
              </w:rPr>
              <w:t xml:space="preserve"> page</w:t>
            </w:r>
          </w:p>
        </w:tc>
      </w:tr>
    </w:tbl>
    <w:p w14:paraId="6C805A83" w14:textId="77777777" w:rsidR="00713055" w:rsidRDefault="00713055" w:rsidP="00713055">
      <w:pPr>
        <w:pStyle w:val="Heading4"/>
        <w:numPr>
          <w:ilvl w:val="1"/>
          <w:numId w:val="19"/>
        </w:numPr>
        <w:tabs>
          <w:tab w:val="num" w:pos="360"/>
        </w:tabs>
        <w:ind w:left="1134" w:firstLine="0"/>
      </w:pPr>
      <w:bookmarkStart w:id="106" w:name="_heading=h.z2wehuvx4q82" w:colFirst="0" w:colLast="0"/>
      <w:bookmarkEnd w:id="106"/>
      <w:r>
        <w:t>Footer</w:t>
      </w:r>
    </w:p>
    <w:p w14:paraId="131D3DFE" w14:textId="77777777" w:rsidR="00713055" w:rsidRDefault="00713055" w:rsidP="00713055">
      <w:pPr>
        <w:rPr>
          <w:rFonts w:ascii="Arial" w:eastAsia="Arial" w:hAnsi="Arial" w:cs="Arial"/>
          <w:sz w:val="28"/>
          <w:szCs w:val="28"/>
        </w:rPr>
      </w:pPr>
      <w:r w:rsidRPr="00293F6D">
        <w:rPr>
          <w:rFonts w:ascii="Arial" w:eastAsia="Arial" w:hAnsi="Arial" w:cs="Arial"/>
          <w:noProof/>
          <w:sz w:val="28"/>
          <w:szCs w:val="28"/>
          <w:lang w:val="en-US" w:eastAsia="en-US"/>
        </w:rPr>
        <w:drawing>
          <wp:inline distT="0" distB="0" distL="0" distR="0" wp14:anchorId="2E9E50A4" wp14:editId="0A885F73">
            <wp:extent cx="6283960" cy="1127760"/>
            <wp:effectExtent l="0" t="0" r="254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7"/>
                    <a:stretch>
                      <a:fillRect/>
                    </a:stretch>
                  </pic:blipFill>
                  <pic:spPr>
                    <a:xfrm>
                      <a:off x="0" y="0"/>
                      <a:ext cx="6283960" cy="1127760"/>
                    </a:xfrm>
                    <a:prstGeom prst="rect">
                      <a:avLst/>
                    </a:prstGeom>
                  </pic:spPr>
                </pic:pic>
              </a:graphicData>
            </a:graphic>
          </wp:inline>
        </w:drawing>
      </w:r>
    </w:p>
    <w:p w14:paraId="63DFEA0D" w14:textId="77777777" w:rsidR="00713055" w:rsidRPr="00293F6D" w:rsidRDefault="00713055" w:rsidP="00713055">
      <w:pPr>
        <w:rPr>
          <w:rFonts w:ascii="Arial" w:eastAsia="Arial" w:hAnsi="Arial" w:cs="Arial"/>
          <w:sz w:val="28"/>
          <w:szCs w:val="28"/>
          <w:lang w:val="en-US"/>
        </w:rPr>
      </w:pPr>
    </w:p>
    <w:p w14:paraId="2022D814" w14:textId="77777777" w:rsidR="00713055" w:rsidRDefault="00713055" w:rsidP="00713055">
      <w:pPr>
        <w:pStyle w:val="Heading4"/>
        <w:numPr>
          <w:ilvl w:val="1"/>
          <w:numId w:val="19"/>
        </w:numPr>
        <w:tabs>
          <w:tab w:val="num" w:pos="360"/>
        </w:tabs>
        <w:ind w:left="1276" w:firstLine="0"/>
      </w:pPr>
      <w:bookmarkStart w:id="107" w:name="_heading=h.ywt7aqsa2qxt" w:colFirst="0" w:colLast="0"/>
      <w:bookmarkEnd w:id="107"/>
      <w:r>
        <w:lastRenderedPageBreak/>
        <w:t>Home</w:t>
      </w:r>
      <w:r>
        <w:rPr>
          <w:lang w:val="en-US"/>
        </w:rPr>
        <w:t xml:space="preserve"> Page</w:t>
      </w:r>
    </w:p>
    <w:p w14:paraId="73C84B8F" w14:textId="77777777" w:rsidR="00713055" w:rsidRDefault="00713055" w:rsidP="00713055">
      <w:pPr>
        <w:rPr>
          <w:rFonts w:ascii="Arial" w:eastAsia="Arial" w:hAnsi="Arial" w:cs="Arial"/>
          <w:sz w:val="28"/>
          <w:szCs w:val="28"/>
        </w:rPr>
      </w:pPr>
      <w:r w:rsidRPr="0041352A">
        <w:rPr>
          <w:noProof/>
          <w:lang w:val="en-US" w:eastAsia="en-US"/>
        </w:rPr>
        <w:drawing>
          <wp:inline distT="0" distB="0" distL="0" distR="0" wp14:anchorId="2CC27746" wp14:editId="3B66909F">
            <wp:extent cx="6283960" cy="3131185"/>
            <wp:effectExtent l="0" t="0" r="254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8"/>
                    <a:stretch>
                      <a:fillRect/>
                    </a:stretch>
                  </pic:blipFill>
                  <pic:spPr>
                    <a:xfrm>
                      <a:off x="0" y="0"/>
                      <a:ext cx="6283960" cy="3131185"/>
                    </a:xfrm>
                    <a:prstGeom prst="rect">
                      <a:avLst/>
                    </a:prstGeom>
                  </pic:spPr>
                </pic:pic>
              </a:graphicData>
            </a:graphic>
          </wp:inline>
        </w:drawing>
      </w:r>
    </w:p>
    <w:p w14:paraId="6607940C" w14:textId="77777777" w:rsidR="00713055" w:rsidRDefault="00713055" w:rsidP="00713055">
      <w:pPr>
        <w:pStyle w:val="Heading4"/>
        <w:numPr>
          <w:ilvl w:val="1"/>
          <w:numId w:val="19"/>
        </w:numPr>
        <w:tabs>
          <w:tab w:val="num" w:pos="360"/>
        </w:tabs>
        <w:ind w:left="1276" w:firstLine="0"/>
      </w:pPr>
      <w:r w:rsidRPr="0050515A">
        <w:t>Introduce</w:t>
      </w:r>
    </w:p>
    <w:p w14:paraId="4BC78E2A" w14:textId="77777777" w:rsidR="00713055" w:rsidRDefault="00713055" w:rsidP="00713055">
      <w:pPr>
        <w:rPr>
          <w:rFonts w:ascii="Arial" w:eastAsia="Arial" w:hAnsi="Arial" w:cs="Arial"/>
          <w:sz w:val="28"/>
          <w:szCs w:val="28"/>
        </w:rPr>
      </w:pPr>
      <w:r w:rsidRPr="0050515A">
        <w:rPr>
          <w:rFonts w:ascii="Arial" w:eastAsia="Arial" w:hAnsi="Arial" w:cs="Arial"/>
          <w:noProof/>
          <w:sz w:val="28"/>
          <w:szCs w:val="28"/>
          <w:lang w:val="en-US" w:eastAsia="en-US"/>
        </w:rPr>
        <w:drawing>
          <wp:inline distT="0" distB="0" distL="0" distR="0" wp14:anchorId="68C6F595" wp14:editId="33C83C75">
            <wp:extent cx="6283960" cy="2289810"/>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9"/>
                    <a:stretch>
                      <a:fillRect/>
                    </a:stretch>
                  </pic:blipFill>
                  <pic:spPr>
                    <a:xfrm>
                      <a:off x="0" y="0"/>
                      <a:ext cx="6283960" cy="2289810"/>
                    </a:xfrm>
                    <a:prstGeom prst="rect">
                      <a:avLst/>
                    </a:prstGeom>
                  </pic:spPr>
                </pic:pic>
              </a:graphicData>
            </a:graphic>
          </wp:inline>
        </w:drawing>
      </w:r>
    </w:p>
    <w:p w14:paraId="41A5BA1F" w14:textId="77777777" w:rsidR="00713055" w:rsidRDefault="00713055" w:rsidP="00713055">
      <w:pPr>
        <w:rPr>
          <w:rFonts w:ascii="Arial" w:eastAsia="Arial" w:hAnsi="Arial" w:cs="Arial"/>
          <w:sz w:val="28"/>
          <w:szCs w:val="28"/>
        </w:rPr>
      </w:pPr>
    </w:p>
    <w:p w14:paraId="0DE22170" w14:textId="77777777" w:rsidR="00713055" w:rsidRDefault="00713055" w:rsidP="00713055">
      <w:pPr>
        <w:rPr>
          <w:rFonts w:ascii="Arial" w:eastAsia="Arial" w:hAnsi="Arial" w:cs="Arial"/>
          <w:sz w:val="28"/>
          <w:szCs w:val="28"/>
        </w:rPr>
      </w:pPr>
    </w:p>
    <w:p w14:paraId="372987ED" w14:textId="77777777" w:rsidR="00713055" w:rsidRDefault="00713055" w:rsidP="00713055">
      <w:pPr>
        <w:rPr>
          <w:rFonts w:ascii="Arial" w:eastAsia="Arial" w:hAnsi="Arial" w:cs="Arial"/>
          <w:sz w:val="28"/>
          <w:szCs w:val="28"/>
        </w:rPr>
      </w:pPr>
      <w:r>
        <w:br w:type="page"/>
      </w:r>
    </w:p>
    <w:p w14:paraId="4F505874" w14:textId="77777777" w:rsidR="00713055" w:rsidRPr="0042347B" w:rsidRDefault="00713055" w:rsidP="00713055">
      <w:pPr>
        <w:pStyle w:val="Heading4"/>
        <w:numPr>
          <w:ilvl w:val="1"/>
          <w:numId w:val="19"/>
        </w:numPr>
        <w:tabs>
          <w:tab w:val="num" w:pos="360"/>
        </w:tabs>
        <w:ind w:left="2880" w:firstLine="0"/>
      </w:pPr>
      <w:bookmarkStart w:id="108" w:name="_heading=h.a62jyquel2np" w:colFirst="0" w:colLast="0"/>
      <w:bookmarkEnd w:id="108"/>
      <w:r>
        <w:lastRenderedPageBreak/>
        <w:t>Change Passwor</w:t>
      </w:r>
      <w:r>
        <w:rPr>
          <w:lang w:val="en-US"/>
        </w:rPr>
        <w:t>d</w:t>
      </w:r>
    </w:p>
    <w:p w14:paraId="585E2D4F" w14:textId="77777777" w:rsidR="00713055" w:rsidRDefault="00713055" w:rsidP="00713055">
      <w:pPr>
        <w:rPr>
          <w:rFonts w:ascii="Arial" w:eastAsia="Arial" w:hAnsi="Arial" w:cs="Arial"/>
          <w:sz w:val="28"/>
          <w:szCs w:val="28"/>
        </w:rPr>
      </w:pPr>
      <w:r w:rsidRPr="0050515A">
        <w:rPr>
          <w:rFonts w:ascii="Arial" w:eastAsia="Arial" w:hAnsi="Arial" w:cs="Arial"/>
          <w:noProof/>
          <w:sz w:val="28"/>
          <w:szCs w:val="28"/>
          <w:lang w:val="en-US" w:eastAsia="en-US"/>
        </w:rPr>
        <w:drawing>
          <wp:inline distT="0" distB="0" distL="0" distR="0" wp14:anchorId="23C41A7D" wp14:editId="3538F9EA">
            <wp:extent cx="6283960" cy="2397760"/>
            <wp:effectExtent l="0" t="0" r="2540" b="254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0"/>
                    <a:stretch>
                      <a:fillRect/>
                    </a:stretch>
                  </pic:blipFill>
                  <pic:spPr>
                    <a:xfrm>
                      <a:off x="0" y="0"/>
                      <a:ext cx="6283960" cy="2397760"/>
                    </a:xfrm>
                    <a:prstGeom prst="rect">
                      <a:avLst/>
                    </a:prstGeom>
                  </pic:spPr>
                </pic:pic>
              </a:graphicData>
            </a:graphic>
          </wp:inline>
        </w:drawing>
      </w:r>
      <w:r w:rsidRPr="0050515A">
        <w:rPr>
          <w:rFonts w:ascii="Arial" w:eastAsia="Arial" w:hAnsi="Arial" w:cs="Arial"/>
          <w:noProof/>
          <w:sz w:val="28"/>
          <w:szCs w:val="28"/>
        </w:rPr>
        <w:t xml:space="preserve"> </w:t>
      </w:r>
    </w:p>
    <w:p w14:paraId="2FFD215E" w14:textId="77777777" w:rsidR="00713055" w:rsidRDefault="00713055" w:rsidP="00713055">
      <w:pPr>
        <w:rPr>
          <w:rFonts w:ascii="Arial" w:eastAsia="Arial" w:hAnsi="Arial" w:cs="Arial"/>
          <w:sz w:val="28"/>
          <w:szCs w:val="28"/>
        </w:rPr>
      </w:pPr>
    </w:p>
    <w:tbl>
      <w:tblPr>
        <w:tblW w:w="9885" w:type="dxa"/>
        <w:tblBorders>
          <w:top w:val="nil"/>
          <w:left w:val="nil"/>
          <w:bottom w:val="nil"/>
          <w:right w:val="nil"/>
          <w:insideH w:val="nil"/>
          <w:insideV w:val="nil"/>
        </w:tblBorders>
        <w:tblLayout w:type="fixed"/>
        <w:tblLook w:val="0600" w:firstRow="0" w:lastRow="0" w:firstColumn="0" w:lastColumn="0" w:noHBand="1" w:noVBand="1"/>
      </w:tblPr>
      <w:tblGrid>
        <w:gridCol w:w="645"/>
        <w:gridCol w:w="1785"/>
        <w:gridCol w:w="3180"/>
        <w:gridCol w:w="1185"/>
        <w:gridCol w:w="1155"/>
        <w:gridCol w:w="1935"/>
      </w:tblGrid>
      <w:tr w:rsidR="00713055" w14:paraId="7C1C5945" w14:textId="77777777" w:rsidTr="00435000">
        <w:trPr>
          <w:trHeight w:val="495"/>
        </w:trPr>
        <w:tc>
          <w:tcPr>
            <w:tcW w:w="645" w:type="dxa"/>
            <w:tcBorders>
              <w:top w:val="single" w:sz="8" w:space="0" w:color="000000"/>
              <w:left w:val="single" w:sz="8" w:space="0" w:color="000000"/>
              <w:bottom w:val="single" w:sz="8" w:space="0" w:color="000000"/>
              <w:right w:val="single" w:sz="8" w:space="0" w:color="000000"/>
            </w:tcBorders>
            <w:shd w:val="clear" w:color="auto" w:fill="9CC2E5"/>
            <w:tcMar>
              <w:top w:w="0" w:type="dxa"/>
              <w:left w:w="100" w:type="dxa"/>
              <w:bottom w:w="0" w:type="dxa"/>
              <w:right w:w="100" w:type="dxa"/>
            </w:tcMar>
          </w:tcPr>
          <w:p w14:paraId="1CF5DBAE"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No.</w:t>
            </w:r>
          </w:p>
        </w:tc>
        <w:tc>
          <w:tcPr>
            <w:tcW w:w="178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1EF97575"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Name</w:t>
            </w:r>
          </w:p>
        </w:tc>
        <w:tc>
          <w:tcPr>
            <w:tcW w:w="318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631BDBC6"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Validate</w:t>
            </w:r>
          </w:p>
        </w:tc>
        <w:tc>
          <w:tcPr>
            <w:tcW w:w="118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3ECB25B4"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Type</w:t>
            </w:r>
          </w:p>
        </w:tc>
        <w:tc>
          <w:tcPr>
            <w:tcW w:w="115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12723E04"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Event</w:t>
            </w:r>
          </w:p>
        </w:tc>
        <w:tc>
          <w:tcPr>
            <w:tcW w:w="193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43C1C7D7"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Description</w:t>
            </w:r>
          </w:p>
        </w:tc>
      </w:tr>
      <w:tr w:rsidR="00713055" w14:paraId="6E58A4EE" w14:textId="77777777" w:rsidTr="00435000">
        <w:trPr>
          <w:trHeight w:val="495"/>
        </w:trPr>
        <w:tc>
          <w:tcPr>
            <w:tcW w:w="64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99A7EC"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1</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2FCBEC51"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 xml:space="preserve">Password </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3D35A243"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Required</w:t>
            </w:r>
          </w:p>
        </w:tc>
        <w:tc>
          <w:tcPr>
            <w:tcW w:w="1185" w:type="dxa"/>
            <w:tcBorders>
              <w:top w:val="nil"/>
              <w:left w:val="nil"/>
              <w:bottom w:val="single" w:sz="8" w:space="0" w:color="000000"/>
              <w:right w:val="single" w:sz="8" w:space="0" w:color="000000"/>
            </w:tcBorders>
            <w:tcMar>
              <w:top w:w="0" w:type="dxa"/>
              <w:left w:w="100" w:type="dxa"/>
              <w:bottom w:w="0" w:type="dxa"/>
              <w:right w:w="100" w:type="dxa"/>
            </w:tcMar>
          </w:tcPr>
          <w:p w14:paraId="4D9EBF14"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Textbox</w:t>
            </w:r>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5E153AD4"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On Type</w:t>
            </w:r>
          </w:p>
        </w:tc>
        <w:tc>
          <w:tcPr>
            <w:tcW w:w="1935" w:type="dxa"/>
            <w:tcBorders>
              <w:top w:val="nil"/>
              <w:left w:val="nil"/>
              <w:bottom w:val="single" w:sz="8" w:space="0" w:color="000000"/>
              <w:right w:val="single" w:sz="8" w:space="0" w:color="000000"/>
            </w:tcBorders>
            <w:tcMar>
              <w:top w:w="0" w:type="dxa"/>
              <w:left w:w="100" w:type="dxa"/>
              <w:bottom w:w="0" w:type="dxa"/>
              <w:right w:w="100" w:type="dxa"/>
            </w:tcMar>
          </w:tcPr>
          <w:p w14:paraId="6F7ECBAD"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Current password</w:t>
            </w:r>
          </w:p>
        </w:tc>
      </w:tr>
      <w:tr w:rsidR="00713055" w14:paraId="3BA9CE93" w14:textId="77777777" w:rsidTr="00435000">
        <w:trPr>
          <w:trHeight w:val="495"/>
        </w:trPr>
        <w:tc>
          <w:tcPr>
            <w:tcW w:w="64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BC2CAE"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2</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230AF08B"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Change password</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75BADC7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Must be 8 characters including one uppercase letter, one lowercase letter, and one number or special character</w:t>
            </w:r>
          </w:p>
        </w:tc>
        <w:tc>
          <w:tcPr>
            <w:tcW w:w="1185" w:type="dxa"/>
            <w:tcBorders>
              <w:top w:val="nil"/>
              <w:left w:val="nil"/>
              <w:bottom w:val="single" w:sz="8" w:space="0" w:color="000000"/>
              <w:right w:val="single" w:sz="8" w:space="0" w:color="000000"/>
            </w:tcBorders>
            <w:tcMar>
              <w:top w:w="0" w:type="dxa"/>
              <w:left w:w="100" w:type="dxa"/>
              <w:bottom w:w="0" w:type="dxa"/>
              <w:right w:w="100" w:type="dxa"/>
            </w:tcMar>
          </w:tcPr>
          <w:p w14:paraId="1CA87E26"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Textbox</w:t>
            </w:r>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06FC4536"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On Type</w:t>
            </w:r>
          </w:p>
        </w:tc>
        <w:tc>
          <w:tcPr>
            <w:tcW w:w="1935" w:type="dxa"/>
            <w:tcBorders>
              <w:top w:val="nil"/>
              <w:left w:val="nil"/>
              <w:bottom w:val="single" w:sz="8" w:space="0" w:color="000000"/>
              <w:right w:val="single" w:sz="8" w:space="0" w:color="000000"/>
            </w:tcBorders>
            <w:tcMar>
              <w:top w:w="0" w:type="dxa"/>
              <w:left w:w="100" w:type="dxa"/>
              <w:bottom w:w="0" w:type="dxa"/>
              <w:right w:w="100" w:type="dxa"/>
            </w:tcMar>
          </w:tcPr>
          <w:p w14:paraId="16F7CE16"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New password</w:t>
            </w:r>
          </w:p>
        </w:tc>
      </w:tr>
      <w:tr w:rsidR="00713055" w14:paraId="28C04A91" w14:textId="77777777" w:rsidTr="00435000">
        <w:trPr>
          <w:trHeight w:val="495"/>
        </w:trPr>
        <w:tc>
          <w:tcPr>
            <w:tcW w:w="64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C66BA29"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3</w:t>
            </w:r>
          </w:p>
        </w:tc>
        <w:tc>
          <w:tcPr>
            <w:tcW w:w="1785" w:type="dxa"/>
            <w:tcBorders>
              <w:top w:val="nil"/>
              <w:left w:val="nil"/>
              <w:bottom w:val="single" w:sz="8" w:space="0" w:color="000000"/>
              <w:right w:val="single" w:sz="8" w:space="0" w:color="000000"/>
            </w:tcBorders>
            <w:tcMar>
              <w:top w:w="0" w:type="dxa"/>
              <w:left w:w="100" w:type="dxa"/>
              <w:bottom w:w="0" w:type="dxa"/>
              <w:right w:w="100" w:type="dxa"/>
            </w:tcMar>
          </w:tcPr>
          <w:p w14:paraId="0C00B22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Confirm password</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11BF545E"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Must be 8 characters including one uppercase letter, one lowercase letter, and one number or special character</w:t>
            </w:r>
          </w:p>
        </w:tc>
        <w:tc>
          <w:tcPr>
            <w:tcW w:w="1185" w:type="dxa"/>
            <w:tcBorders>
              <w:top w:val="nil"/>
              <w:left w:val="nil"/>
              <w:bottom w:val="single" w:sz="8" w:space="0" w:color="000000"/>
              <w:right w:val="single" w:sz="8" w:space="0" w:color="000000"/>
            </w:tcBorders>
            <w:tcMar>
              <w:top w:w="0" w:type="dxa"/>
              <w:left w:w="100" w:type="dxa"/>
              <w:bottom w:w="0" w:type="dxa"/>
              <w:right w:w="100" w:type="dxa"/>
            </w:tcMar>
          </w:tcPr>
          <w:p w14:paraId="74145796"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Textbox</w:t>
            </w:r>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4B711399"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On Type</w:t>
            </w:r>
          </w:p>
        </w:tc>
        <w:tc>
          <w:tcPr>
            <w:tcW w:w="1935" w:type="dxa"/>
            <w:tcBorders>
              <w:top w:val="nil"/>
              <w:left w:val="nil"/>
              <w:bottom w:val="single" w:sz="8" w:space="0" w:color="000000"/>
              <w:right w:val="single" w:sz="8" w:space="0" w:color="000000"/>
            </w:tcBorders>
            <w:tcMar>
              <w:top w:w="0" w:type="dxa"/>
              <w:left w:w="100" w:type="dxa"/>
              <w:bottom w:w="0" w:type="dxa"/>
              <w:right w:w="100" w:type="dxa"/>
            </w:tcMar>
          </w:tcPr>
          <w:p w14:paraId="4C09A30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Confirm new password</w:t>
            </w:r>
          </w:p>
        </w:tc>
      </w:tr>
    </w:tbl>
    <w:p w14:paraId="73F95C49" w14:textId="77777777" w:rsidR="00713055" w:rsidRDefault="00713055" w:rsidP="00713055">
      <w:pPr>
        <w:rPr>
          <w:rFonts w:ascii="Arial" w:eastAsia="Arial" w:hAnsi="Arial" w:cs="Arial"/>
          <w:sz w:val="26"/>
          <w:szCs w:val="26"/>
        </w:rPr>
      </w:pPr>
    </w:p>
    <w:p w14:paraId="405664E4" w14:textId="77777777" w:rsidR="00713055" w:rsidRDefault="00713055" w:rsidP="00713055">
      <w:pPr>
        <w:rPr>
          <w:rFonts w:ascii="Arial" w:eastAsia="Arial" w:hAnsi="Arial" w:cs="Arial"/>
          <w:sz w:val="26"/>
          <w:szCs w:val="26"/>
        </w:rPr>
      </w:pPr>
    </w:p>
    <w:p w14:paraId="4D6948C8" w14:textId="77777777" w:rsidR="00713055" w:rsidRDefault="00713055" w:rsidP="00713055">
      <w:pPr>
        <w:pStyle w:val="Heading4"/>
        <w:numPr>
          <w:ilvl w:val="1"/>
          <w:numId w:val="19"/>
        </w:numPr>
        <w:tabs>
          <w:tab w:val="num" w:pos="360"/>
        </w:tabs>
        <w:ind w:left="2880" w:firstLine="0"/>
      </w:pPr>
      <w:bookmarkStart w:id="109" w:name="_heading=h.x4svqa2qp83n" w:colFirst="0" w:colLast="0"/>
      <w:bookmarkEnd w:id="109"/>
      <w:r>
        <w:rPr>
          <w:lang w:val="en-US"/>
        </w:rPr>
        <w:lastRenderedPageBreak/>
        <w:t>Signin</w:t>
      </w:r>
    </w:p>
    <w:p w14:paraId="5B1A0535" w14:textId="77777777" w:rsidR="00713055" w:rsidRDefault="00713055" w:rsidP="00713055">
      <w:pPr>
        <w:rPr>
          <w:rFonts w:ascii="Arial" w:eastAsia="Arial" w:hAnsi="Arial" w:cs="Arial"/>
          <w:sz w:val="28"/>
          <w:szCs w:val="28"/>
        </w:rPr>
      </w:pPr>
      <w:r w:rsidRPr="0050515A">
        <w:rPr>
          <w:rFonts w:ascii="Arial" w:eastAsia="Arial" w:hAnsi="Arial" w:cs="Arial"/>
          <w:noProof/>
          <w:sz w:val="28"/>
          <w:szCs w:val="28"/>
          <w:lang w:val="en-US" w:eastAsia="en-US"/>
        </w:rPr>
        <w:drawing>
          <wp:inline distT="0" distB="0" distL="0" distR="0" wp14:anchorId="65D84AF1" wp14:editId="35BFDD96">
            <wp:extent cx="6283960" cy="3671570"/>
            <wp:effectExtent l="0" t="0" r="2540" b="508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31"/>
                    <a:stretch>
                      <a:fillRect/>
                    </a:stretch>
                  </pic:blipFill>
                  <pic:spPr>
                    <a:xfrm>
                      <a:off x="0" y="0"/>
                      <a:ext cx="6283960" cy="3671570"/>
                    </a:xfrm>
                    <a:prstGeom prst="rect">
                      <a:avLst/>
                    </a:prstGeom>
                  </pic:spPr>
                </pic:pic>
              </a:graphicData>
            </a:graphic>
          </wp:inline>
        </w:drawing>
      </w:r>
    </w:p>
    <w:p w14:paraId="1046B951" w14:textId="77777777" w:rsidR="00713055" w:rsidRDefault="00713055" w:rsidP="00713055">
      <w:pPr>
        <w:rPr>
          <w:rFonts w:ascii="Arial" w:eastAsia="Arial" w:hAnsi="Arial" w:cs="Arial"/>
          <w:sz w:val="28"/>
          <w:szCs w:val="28"/>
        </w:rPr>
      </w:pPr>
    </w:p>
    <w:tbl>
      <w:tblPr>
        <w:tblW w:w="9885" w:type="dxa"/>
        <w:tblBorders>
          <w:top w:val="nil"/>
          <w:left w:val="nil"/>
          <w:bottom w:val="nil"/>
          <w:right w:val="nil"/>
          <w:insideH w:val="nil"/>
          <w:insideV w:val="nil"/>
        </w:tblBorders>
        <w:tblLayout w:type="fixed"/>
        <w:tblLook w:val="0600" w:firstRow="0" w:lastRow="0" w:firstColumn="0" w:lastColumn="0" w:noHBand="1" w:noVBand="1"/>
      </w:tblPr>
      <w:tblGrid>
        <w:gridCol w:w="645"/>
        <w:gridCol w:w="2250"/>
        <w:gridCol w:w="1470"/>
        <w:gridCol w:w="1365"/>
        <w:gridCol w:w="1365"/>
        <w:gridCol w:w="2790"/>
      </w:tblGrid>
      <w:tr w:rsidR="00713055" w14:paraId="37C7D363" w14:textId="77777777" w:rsidTr="00435000">
        <w:trPr>
          <w:trHeight w:val="495"/>
        </w:trPr>
        <w:tc>
          <w:tcPr>
            <w:tcW w:w="645" w:type="dxa"/>
            <w:tcBorders>
              <w:top w:val="single" w:sz="8" w:space="0" w:color="000000"/>
              <w:left w:val="single" w:sz="8" w:space="0" w:color="000000"/>
              <w:bottom w:val="single" w:sz="8" w:space="0" w:color="000000"/>
              <w:right w:val="single" w:sz="8" w:space="0" w:color="000000"/>
            </w:tcBorders>
            <w:shd w:val="clear" w:color="auto" w:fill="9CC2E5"/>
            <w:tcMar>
              <w:top w:w="0" w:type="dxa"/>
              <w:left w:w="100" w:type="dxa"/>
              <w:bottom w:w="0" w:type="dxa"/>
              <w:right w:w="100" w:type="dxa"/>
            </w:tcMar>
          </w:tcPr>
          <w:p w14:paraId="044023F5"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No.</w:t>
            </w:r>
          </w:p>
        </w:tc>
        <w:tc>
          <w:tcPr>
            <w:tcW w:w="225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2BB02514"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Name</w:t>
            </w:r>
          </w:p>
        </w:tc>
        <w:tc>
          <w:tcPr>
            <w:tcW w:w="147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1F8B3726"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Validate</w:t>
            </w:r>
          </w:p>
        </w:tc>
        <w:tc>
          <w:tcPr>
            <w:tcW w:w="136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3ACF8033"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Type</w:t>
            </w:r>
          </w:p>
        </w:tc>
        <w:tc>
          <w:tcPr>
            <w:tcW w:w="136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457604BC"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Event</w:t>
            </w:r>
          </w:p>
        </w:tc>
        <w:tc>
          <w:tcPr>
            <w:tcW w:w="279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5BA082D4"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Description</w:t>
            </w:r>
          </w:p>
        </w:tc>
      </w:tr>
      <w:tr w:rsidR="00713055" w14:paraId="32483CFC" w14:textId="77777777" w:rsidTr="00435000">
        <w:trPr>
          <w:trHeight w:val="495"/>
        </w:trPr>
        <w:tc>
          <w:tcPr>
            <w:tcW w:w="64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0544AD"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1</w:t>
            </w:r>
          </w:p>
        </w:tc>
        <w:tc>
          <w:tcPr>
            <w:tcW w:w="2250" w:type="dxa"/>
            <w:tcBorders>
              <w:top w:val="nil"/>
              <w:left w:val="nil"/>
              <w:bottom w:val="single" w:sz="8" w:space="0" w:color="000000"/>
              <w:right w:val="single" w:sz="8" w:space="0" w:color="000000"/>
            </w:tcBorders>
            <w:tcMar>
              <w:top w:w="0" w:type="dxa"/>
              <w:left w:w="100" w:type="dxa"/>
              <w:bottom w:w="0" w:type="dxa"/>
              <w:right w:w="100" w:type="dxa"/>
            </w:tcMar>
          </w:tcPr>
          <w:p w14:paraId="4D284DCE"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 xml:space="preserve">User name </w:t>
            </w:r>
          </w:p>
        </w:tc>
        <w:tc>
          <w:tcPr>
            <w:tcW w:w="1470" w:type="dxa"/>
            <w:tcBorders>
              <w:top w:val="nil"/>
              <w:left w:val="nil"/>
              <w:bottom w:val="single" w:sz="8" w:space="0" w:color="000000"/>
              <w:right w:val="single" w:sz="8" w:space="0" w:color="000000"/>
            </w:tcBorders>
            <w:tcMar>
              <w:top w:w="0" w:type="dxa"/>
              <w:left w:w="100" w:type="dxa"/>
              <w:bottom w:w="0" w:type="dxa"/>
              <w:right w:w="100" w:type="dxa"/>
            </w:tcMar>
          </w:tcPr>
          <w:p w14:paraId="1E3DB114"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Required</w:t>
            </w:r>
          </w:p>
        </w:tc>
        <w:tc>
          <w:tcPr>
            <w:tcW w:w="1365" w:type="dxa"/>
            <w:tcBorders>
              <w:top w:val="nil"/>
              <w:left w:val="nil"/>
              <w:bottom w:val="single" w:sz="8" w:space="0" w:color="000000"/>
              <w:right w:val="single" w:sz="8" w:space="0" w:color="000000"/>
            </w:tcBorders>
            <w:tcMar>
              <w:top w:w="0" w:type="dxa"/>
              <w:left w:w="100" w:type="dxa"/>
              <w:bottom w:w="0" w:type="dxa"/>
              <w:right w:w="100" w:type="dxa"/>
            </w:tcMar>
          </w:tcPr>
          <w:p w14:paraId="3FBF0C8E"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Textbox</w:t>
            </w:r>
          </w:p>
        </w:tc>
        <w:tc>
          <w:tcPr>
            <w:tcW w:w="1365" w:type="dxa"/>
            <w:tcBorders>
              <w:top w:val="nil"/>
              <w:left w:val="nil"/>
              <w:bottom w:val="single" w:sz="8" w:space="0" w:color="000000"/>
              <w:right w:val="single" w:sz="8" w:space="0" w:color="000000"/>
            </w:tcBorders>
            <w:tcMar>
              <w:top w:w="0" w:type="dxa"/>
              <w:left w:w="100" w:type="dxa"/>
              <w:bottom w:w="0" w:type="dxa"/>
              <w:right w:w="100" w:type="dxa"/>
            </w:tcMar>
          </w:tcPr>
          <w:p w14:paraId="1F51779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On Type</w:t>
            </w:r>
          </w:p>
        </w:tc>
        <w:tc>
          <w:tcPr>
            <w:tcW w:w="2790" w:type="dxa"/>
            <w:tcBorders>
              <w:top w:val="nil"/>
              <w:left w:val="nil"/>
              <w:bottom w:val="single" w:sz="8" w:space="0" w:color="000000"/>
              <w:right w:val="single" w:sz="8" w:space="0" w:color="000000"/>
            </w:tcBorders>
            <w:tcMar>
              <w:top w:w="0" w:type="dxa"/>
              <w:left w:w="100" w:type="dxa"/>
              <w:bottom w:w="0" w:type="dxa"/>
              <w:right w:w="100" w:type="dxa"/>
            </w:tcMar>
          </w:tcPr>
          <w:p w14:paraId="13655A5C"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Customer User</w:t>
            </w:r>
          </w:p>
        </w:tc>
      </w:tr>
      <w:tr w:rsidR="00713055" w14:paraId="28DDBD8F" w14:textId="77777777" w:rsidTr="00435000">
        <w:trPr>
          <w:trHeight w:val="495"/>
        </w:trPr>
        <w:tc>
          <w:tcPr>
            <w:tcW w:w="64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85866EA"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2</w:t>
            </w:r>
          </w:p>
        </w:tc>
        <w:tc>
          <w:tcPr>
            <w:tcW w:w="2250" w:type="dxa"/>
            <w:tcBorders>
              <w:top w:val="nil"/>
              <w:left w:val="nil"/>
              <w:bottom w:val="single" w:sz="8" w:space="0" w:color="000000"/>
              <w:right w:val="single" w:sz="8" w:space="0" w:color="000000"/>
            </w:tcBorders>
            <w:tcMar>
              <w:top w:w="0" w:type="dxa"/>
              <w:left w:w="100" w:type="dxa"/>
              <w:bottom w:w="0" w:type="dxa"/>
              <w:right w:w="100" w:type="dxa"/>
            </w:tcMar>
          </w:tcPr>
          <w:p w14:paraId="1270F0E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Password</w:t>
            </w:r>
          </w:p>
        </w:tc>
        <w:tc>
          <w:tcPr>
            <w:tcW w:w="1470" w:type="dxa"/>
            <w:tcBorders>
              <w:top w:val="nil"/>
              <w:left w:val="nil"/>
              <w:bottom w:val="single" w:sz="8" w:space="0" w:color="000000"/>
              <w:right w:val="single" w:sz="8" w:space="0" w:color="000000"/>
            </w:tcBorders>
            <w:tcMar>
              <w:top w:w="0" w:type="dxa"/>
              <w:left w:w="100" w:type="dxa"/>
              <w:bottom w:w="0" w:type="dxa"/>
              <w:right w:w="100" w:type="dxa"/>
            </w:tcMar>
          </w:tcPr>
          <w:p w14:paraId="11D6BC37"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Required</w:t>
            </w:r>
          </w:p>
        </w:tc>
        <w:tc>
          <w:tcPr>
            <w:tcW w:w="1365" w:type="dxa"/>
            <w:tcBorders>
              <w:top w:val="nil"/>
              <w:left w:val="nil"/>
              <w:bottom w:val="single" w:sz="8" w:space="0" w:color="000000"/>
              <w:right w:val="single" w:sz="8" w:space="0" w:color="000000"/>
            </w:tcBorders>
            <w:tcMar>
              <w:top w:w="0" w:type="dxa"/>
              <w:left w:w="100" w:type="dxa"/>
              <w:bottom w:w="0" w:type="dxa"/>
              <w:right w:w="100" w:type="dxa"/>
            </w:tcMar>
          </w:tcPr>
          <w:p w14:paraId="75FF4BD7"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Textbox</w:t>
            </w:r>
          </w:p>
        </w:tc>
        <w:tc>
          <w:tcPr>
            <w:tcW w:w="1365" w:type="dxa"/>
            <w:tcBorders>
              <w:top w:val="nil"/>
              <w:left w:val="nil"/>
              <w:bottom w:val="single" w:sz="8" w:space="0" w:color="000000"/>
              <w:right w:val="single" w:sz="8" w:space="0" w:color="000000"/>
            </w:tcBorders>
            <w:tcMar>
              <w:top w:w="0" w:type="dxa"/>
              <w:left w:w="100" w:type="dxa"/>
              <w:bottom w:w="0" w:type="dxa"/>
              <w:right w:w="100" w:type="dxa"/>
            </w:tcMar>
          </w:tcPr>
          <w:p w14:paraId="5E0D6A5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On Type</w:t>
            </w:r>
          </w:p>
        </w:tc>
        <w:tc>
          <w:tcPr>
            <w:tcW w:w="2790" w:type="dxa"/>
            <w:tcBorders>
              <w:top w:val="nil"/>
              <w:left w:val="nil"/>
              <w:bottom w:val="single" w:sz="8" w:space="0" w:color="000000"/>
              <w:right w:val="single" w:sz="8" w:space="0" w:color="000000"/>
            </w:tcBorders>
            <w:tcMar>
              <w:top w:w="0" w:type="dxa"/>
              <w:left w:w="100" w:type="dxa"/>
              <w:bottom w:w="0" w:type="dxa"/>
              <w:right w:w="100" w:type="dxa"/>
            </w:tcMar>
          </w:tcPr>
          <w:p w14:paraId="43B599E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Customer password</w:t>
            </w:r>
          </w:p>
        </w:tc>
      </w:tr>
      <w:tr w:rsidR="00713055" w14:paraId="415E1B9A" w14:textId="77777777" w:rsidTr="00435000">
        <w:trPr>
          <w:trHeight w:val="495"/>
        </w:trPr>
        <w:tc>
          <w:tcPr>
            <w:tcW w:w="64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BDE8D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3</w:t>
            </w:r>
          </w:p>
        </w:tc>
        <w:tc>
          <w:tcPr>
            <w:tcW w:w="2250" w:type="dxa"/>
            <w:tcBorders>
              <w:top w:val="nil"/>
              <w:left w:val="nil"/>
              <w:bottom w:val="single" w:sz="8" w:space="0" w:color="000000"/>
              <w:right w:val="single" w:sz="8" w:space="0" w:color="000000"/>
            </w:tcBorders>
            <w:tcMar>
              <w:top w:w="0" w:type="dxa"/>
              <w:left w:w="100" w:type="dxa"/>
              <w:bottom w:w="0" w:type="dxa"/>
              <w:right w:w="100" w:type="dxa"/>
            </w:tcMar>
          </w:tcPr>
          <w:p w14:paraId="599A94C3" w14:textId="77777777" w:rsidR="00713055" w:rsidRPr="0050515A" w:rsidRDefault="00713055" w:rsidP="00435000">
            <w:pPr>
              <w:spacing w:before="120" w:after="120"/>
              <w:ind w:left="140" w:right="140"/>
              <w:rPr>
                <w:rFonts w:ascii="Arial" w:eastAsia="Arial" w:hAnsi="Arial" w:cs="Arial"/>
                <w:sz w:val="20"/>
                <w:szCs w:val="20"/>
                <w:lang w:val="en-US"/>
              </w:rPr>
            </w:pPr>
            <w:r>
              <w:rPr>
                <w:rFonts w:ascii="Arial" w:eastAsia="Arial" w:hAnsi="Arial" w:cs="Arial"/>
                <w:sz w:val="20"/>
                <w:szCs w:val="20"/>
                <w:lang w:val="en-US"/>
              </w:rPr>
              <w:t>Signin</w:t>
            </w:r>
          </w:p>
        </w:tc>
        <w:tc>
          <w:tcPr>
            <w:tcW w:w="1470" w:type="dxa"/>
            <w:tcBorders>
              <w:top w:val="nil"/>
              <w:left w:val="nil"/>
              <w:bottom w:val="single" w:sz="8" w:space="0" w:color="000000"/>
              <w:right w:val="single" w:sz="8" w:space="0" w:color="000000"/>
            </w:tcBorders>
            <w:tcMar>
              <w:top w:w="0" w:type="dxa"/>
              <w:left w:w="100" w:type="dxa"/>
              <w:bottom w:w="0" w:type="dxa"/>
              <w:right w:w="100" w:type="dxa"/>
            </w:tcMar>
          </w:tcPr>
          <w:p w14:paraId="1A49E511"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Not Validate</w:t>
            </w:r>
          </w:p>
        </w:tc>
        <w:tc>
          <w:tcPr>
            <w:tcW w:w="1365" w:type="dxa"/>
            <w:tcBorders>
              <w:top w:val="nil"/>
              <w:left w:val="nil"/>
              <w:bottom w:val="single" w:sz="8" w:space="0" w:color="000000"/>
              <w:right w:val="single" w:sz="8" w:space="0" w:color="000000"/>
            </w:tcBorders>
            <w:tcMar>
              <w:top w:w="0" w:type="dxa"/>
              <w:left w:w="100" w:type="dxa"/>
              <w:bottom w:w="0" w:type="dxa"/>
              <w:right w:w="100" w:type="dxa"/>
            </w:tcMar>
          </w:tcPr>
          <w:p w14:paraId="1FE58A0E"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Button</w:t>
            </w:r>
          </w:p>
        </w:tc>
        <w:tc>
          <w:tcPr>
            <w:tcW w:w="1365" w:type="dxa"/>
            <w:tcBorders>
              <w:top w:val="nil"/>
              <w:left w:val="nil"/>
              <w:bottom w:val="single" w:sz="8" w:space="0" w:color="000000"/>
              <w:right w:val="single" w:sz="8" w:space="0" w:color="000000"/>
            </w:tcBorders>
            <w:tcMar>
              <w:top w:w="0" w:type="dxa"/>
              <w:left w:w="100" w:type="dxa"/>
              <w:bottom w:w="0" w:type="dxa"/>
              <w:right w:w="100" w:type="dxa"/>
            </w:tcMar>
          </w:tcPr>
          <w:p w14:paraId="43EDFC80"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2790" w:type="dxa"/>
            <w:tcBorders>
              <w:top w:val="nil"/>
              <w:left w:val="nil"/>
              <w:bottom w:val="single" w:sz="8" w:space="0" w:color="000000"/>
              <w:right w:val="single" w:sz="8" w:space="0" w:color="000000"/>
            </w:tcBorders>
            <w:tcMar>
              <w:top w:w="0" w:type="dxa"/>
              <w:left w:w="100" w:type="dxa"/>
              <w:bottom w:w="0" w:type="dxa"/>
              <w:right w:w="100" w:type="dxa"/>
            </w:tcMar>
          </w:tcPr>
          <w:p w14:paraId="1BFC83EF"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Go to Register page</w:t>
            </w:r>
          </w:p>
        </w:tc>
      </w:tr>
    </w:tbl>
    <w:p w14:paraId="5255AA20" w14:textId="77777777" w:rsidR="00713055" w:rsidRDefault="00713055" w:rsidP="00713055">
      <w:pPr>
        <w:rPr>
          <w:rFonts w:ascii="Arial" w:eastAsia="Arial" w:hAnsi="Arial" w:cs="Arial"/>
          <w:sz w:val="28"/>
          <w:szCs w:val="28"/>
        </w:rPr>
      </w:pPr>
    </w:p>
    <w:p w14:paraId="3B6C7CE5" w14:textId="77777777" w:rsidR="00713055" w:rsidRDefault="00713055" w:rsidP="00713055">
      <w:pPr>
        <w:pStyle w:val="Heading4"/>
        <w:numPr>
          <w:ilvl w:val="1"/>
          <w:numId w:val="19"/>
        </w:numPr>
        <w:tabs>
          <w:tab w:val="num" w:pos="360"/>
        </w:tabs>
        <w:ind w:left="2880" w:firstLine="0"/>
      </w:pPr>
      <w:bookmarkStart w:id="110" w:name="_heading=h.taa6c83p1igp" w:colFirst="0" w:colLast="0"/>
      <w:bookmarkEnd w:id="110"/>
      <w:r>
        <w:rPr>
          <w:lang w:val="en-US"/>
        </w:rPr>
        <w:lastRenderedPageBreak/>
        <w:t>Sign Up</w:t>
      </w:r>
    </w:p>
    <w:p w14:paraId="4C002CEA" w14:textId="77777777" w:rsidR="00713055" w:rsidRDefault="00713055" w:rsidP="00713055">
      <w:pPr>
        <w:rPr>
          <w:rFonts w:ascii="Arial" w:eastAsia="Arial" w:hAnsi="Arial" w:cs="Arial"/>
          <w:sz w:val="28"/>
          <w:szCs w:val="28"/>
        </w:rPr>
      </w:pPr>
      <w:r w:rsidRPr="0050515A">
        <w:rPr>
          <w:rFonts w:ascii="Arial" w:eastAsia="Arial" w:hAnsi="Arial" w:cs="Arial"/>
          <w:noProof/>
          <w:sz w:val="28"/>
          <w:szCs w:val="28"/>
          <w:lang w:val="en-US" w:eastAsia="en-US"/>
        </w:rPr>
        <w:drawing>
          <wp:inline distT="0" distB="0" distL="0" distR="0" wp14:anchorId="1CA49BC3" wp14:editId="71F83A44">
            <wp:extent cx="6283960" cy="3045349"/>
            <wp:effectExtent l="0" t="0" r="2540" b="3175"/>
            <wp:docPr id="49" name="Picture 4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ebsite&#10;&#10;Description automatically generated"/>
                    <pic:cNvPicPr/>
                  </pic:nvPicPr>
                  <pic:blipFill>
                    <a:blip r:embed="rId32"/>
                    <a:stretch>
                      <a:fillRect/>
                    </a:stretch>
                  </pic:blipFill>
                  <pic:spPr>
                    <a:xfrm>
                      <a:off x="0" y="0"/>
                      <a:ext cx="6288088" cy="3047349"/>
                    </a:xfrm>
                    <a:prstGeom prst="rect">
                      <a:avLst/>
                    </a:prstGeom>
                  </pic:spPr>
                </pic:pic>
              </a:graphicData>
            </a:graphic>
          </wp:inline>
        </w:drawing>
      </w:r>
    </w:p>
    <w:p w14:paraId="3DC7F10A" w14:textId="77777777" w:rsidR="00713055" w:rsidRDefault="00713055" w:rsidP="00713055">
      <w:pPr>
        <w:rPr>
          <w:rFonts w:ascii="Arial" w:eastAsia="Arial" w:hAnsi="Arial" w:cs="Arial"/>
          <w:sz w:val="28"/>
          <w:szCs w:val="28"/>
        </w:rPr>
      </w:pPr>
    </w:p>
    <w:p w14:paraId="3A76D2EB" w14:textId="77777777" w:rsidR="00713055" w:rsidRDefault="00713055" w:rsidP="00713055">
      <w:pPr>
        <w:pStyle w:val="Heading4"/>
        <w:numPr>
          <w:ilvl w:val="1"/>
          <w:numId w:val="19"/>
        </w:numPr>
        <w:tabs>
          <w:tab w:val="num" w:pos="360"/>
        </w:tabs>
        <w:ind w:left="2880" w:firstLine="0"/>
      </w:pPr>
      <w:bookmarkStart w:id="111" w:name="_heading=h.nvf2h4fgedkl" w:colFirst="0" w:colLast="0"/>
      <w:bookmarkEnd w:id="111"/>
      <w:r>
        <w:rPr>
          <w:lang w:val="en-US"/>
        </w:rPr>
        <w:t>Security Settings</w:t>
      </w:r>
    </w:p>
    <w:p w14:paraId="7B864361" w14:textId="77777777" w:rsidR="00713055" w:rsidRDefault="00713055" w:rsidP="00713055">
      <w:pPr>
        <w:rPr>
          <w:rFonts w:ascii="Arial" w:eastAsia="Arial" w:hAnsi="Arial" w:cs="Arial"/>
          <w:sz w:val="28"/>
          <w:szCs w:val="28"/>
        </w:rPr>
      </w:pPr>
      <w:r w:rsidRPr="0042347B">
        <w:rPr>
          <w:rFonts w:ascii="Arial" w:eastAsia="Arial" w:hAnsi="Arial" w:cs="Arial"/>
          <w:noProof/>
          <w:sz w:val="28"/>
          <w:szCs w:val="28"/>
          <w:lang w:val="en-US" w:eastAsia="en-US"/>
        </w:rPr>
        <w:drawing>
          <wp:inline distT="0" distB="0" distL="0" distR="0" wp14:anchorId="5AE025E8" wp14:editId="641B2200">
            <wp:extent cx="6283960" cy="2072640"/>
            <wp:effectExtent l="0" t="0" r="2540" b="3810"/>
            <wp:docPr id="56" name="Picture 56"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 email&#10;&#10;Description automatically generated"/>
                    <pic:cNvPicPr/>
                  </pic:nvPicPr>
                  <pic:blipFill>
                    <a:blip r:embed="rId33"/>
                    <a:stretch>
                      <a:fillRect/>
                    </a:stretch>
                  </pic:blipFill>
                  <pic:spPr>
                    <a:xfrm>
                      <a:off x="0" y="0"/>
                      <a:ext cx="6283960" cy="2072640"/>
                    </a:xfrm>
                    <a:prstGeom prst="rect">
                      <a:avLst/>
                    </a:prstGeom>
                  </pic:spPr>
                </pic:pic>
              </a:graphicData>
            </a:graphic>
          </wp:inline>
        </w:drawing>
      </w:r>
    </w:p>
    <w:p w14:paraId="68D3E16A" w14:textId="77777777" w:rsidR="00713055" w:rsidRDefault="00713055" w:rsidP="00713055">
      <w:pPr>
        <w:rPr>
          <w:rFonts w:ascii="Arial" w:eastAsia="Arial" w:hAnsi="Arial" w:cs="Arial"/>
          <w:sz w:val="28"/>
          <w:szCs w:val="28"/>
        </w:rPr>
      </w:pPr>
    </w:p>
    <w:p w14:paraId="237B7F0B" w14:textId="77777777" w:rsidR="00713055" w:rsidRDefault="00713055" w:rsidP="00713055">
      <w:pPr>
        <w:pStyle w:val="Heading4"/>
        <w:numPr>
          <w:ilvl w:val="1"/>
          <w:numId w:val="19"/>
        </w:numPr>
        <w:tabs>
          <w:tab w:val="num" w:pos="360"/>
        </w:tabs>
        <w:ind w:left="2880" w:firstLine="0"/>
      </w:pPr>
      <w:bookmarkStart w:id="112" w:name="_heading=h.rt08diymbd5c" w:colFirst="0" w:colLast="0"/>
      <w:bookmarkEnd w:id="112"/>
      <w:r w:rsidRPr="007B65FB">
        <w:lastRenderedPageBreak/>
        <w:t>Notification</w:t>
      </w:r>
      <w:r>
        <w:rPr>
          <w:lang w:val="en-US"/>
        </w:rPr>
        <w:t>s</w:t>
      </w:r>
    </w:p>
    <w:p w14:paraId="53C5932D" w14:textId="77777777" w:rsidR="00713055" w:rsidRDefault="00713055" w:rsidP="00713055">
      <w:pPr>
        <w:rPr>
          <w:rFonts w:ascii="Arial" w:eastAsia="Arial" w:hAnsi="Arial" w:cs="Arial"/>
          <w:sz w:val="28"/>
          <w:szCs w:val="28"/>
        </w:rPr>
      </w:pPr>
      <w:r w:rsidRPr="007B65FB">
        <w:rPr>
          <w:rFonts w:ascii="Arial" w:eastAsia="Arial" w:hAnsi="Arial" w:cs="Arial"/>
          <w:noProof/>
          <w:sz w:val="28"/>
          <w:szCs w:val="28"/>
          <w:lang w:val="en-US" w:eastAsia="en-US"/>
        </w:rPr>
        <w:drawing>
          <wp:inline distT="0" distB="0" distL="0" distR="0" wp14:anchorId="7FF44957" wp14:editId="59AE8BA9">
            <wp:extent cx="4344006" cy="3086531"/>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4"/>
                    <a:stretch>
                      <a:fillRect/>
                    </a:stretch>
                  </pic:blipFill>
                  <pic:spPr>
                    <a:xfrm>
                      <a:off x="0" y="0"/>
                      <a:ext cx="4344006" cy="3086531"/>
                    </a:xfrm>
                    <a:prstGeom prst="rect">
                      <a:avLst/>
                    </a:prstGeom>
                  </pic:spPr>
                </pic:pic>
              </a:graphicData>
            </a:graphic>
          </wp:inline>
        </w:drawing>
      </w:r>
    </w:p>
    <w:p w14:paraId="5DABF871" w14:textId="77777777" w:rsidR="00713055" w:rsidRDefault="00713055" w:rsidP="00713055">
      <w:pPr>
        <w:rPr>
          <w:rFonts w:ascii="Arial" w:eastAsia="Arial" w:hAnsi="Arial" w:cs="Arial"/>
          <w:sz w:val="28"/>
          <w:szCs w:val="28"/>
        </w:rPr>
      </w:pPr>
    </w:p>
    <w:p w14:paraId="2966F1C0" w14:textId="77777777" w:rsidR="00713055" w:rsidRDefault="00713055" w:rsidP="00713055">
      <w:pPr>
        <w:rPr>
          <w:rFonts w:ascii="Arial" w:eastAsia="Arial" w:hAnsi="Arial" w:cs="Arial"/>
          <w:sz w:val="28"/>
          <w:szCs w:val="28"/>
        </w:rPr>
      </w:pPr>
    </w:p>
    <w:p w14:paraId="6D551F66" w14:textId="77777777" w:rsidR="00713055" w:rsidRDefault="00713055" w:rsidP="00713055">
      <w:pPr>
        <w:rPr>
          <w:rFonts w:ascii="Arial" w:eastAsia="Arial" w:hAnsi="Arial" w:cs="Arial"/>
          <w:sz w:val="28"/>
          <w:szCs w:val="28"/>
        </w:rPr>
      </w:pPr>
    </w:p>
    <w:p w14:paraId="75A28549" w14:textId="77777777" w:rsidR="00713055" w:rsidRDefault="00713055" w:rsidP="00713055">
      <w:pPr>
        <w:pStyle w:val="Heading4"/>
        <w:numPr>
          <w:ilvl w:val="1"/>
          <w:numId w:val="19"/>
        </w:numPr>
        <w:tabs>
          <w:tab w:val="num" w:pos="360"/>
        </w:tabs>
        <w:ind w:left="1843" w:hanging="142"/>
      </w:pPr>
      <w:bookmarkStart w:id="113" w:name="_heading=h.eyy0qljfh09a" w:colFirst="0" w:colLast="0"/>
      <w:bookmarkEnd w:id="113"/>
      <w:r>
        <w:rPr>
          <w:lang w:val="en-US"/>
        </w:rPr>
        <w:lastRenderedPageBreak/>
        <w:t>Chat</w:t>
      </w:r>
    </w:p>
    <w:p w14:paraId="76E03DD3" w14:textId="77777777" w:rsidR="00713055" w:rsidRDefault="00713055" w:rsidP="00713055">
      <w:pPr>
        <w:pStyle w:val="Heading4"/>
        <w:ind w:left="2880" w:hanging="2738"/>
      </w:pPr>
      <w:r w:rsidRPr="007B65FB">
        <w:rPr>
          <w:noProof/>
          <w:lang w:val="en-US" w:eastAsia="en-US"/>
        </w:rPr>
        <w:drawing>
          <wp:inline distT="0" distB="0" distL="0" distR="0" wp14:anchorId="1830B261" wp14:editId="1F3800DE">
            <wp:extent cx="6283960" cy="3122930"/>
            <wp:effectExtent l="0" t="0" r="2540" b="127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5"/>
                    <a:stretch>
                      <a:fillRect/>
                    </a:stretch>
                  </pic:blipFill>
                  <pic:spPr>
                    <a:xfrm>
                      <a:off x="0" y="0"/>
                      <a:ext cx="6283960" cy="3122930"/>
                    </a:xfrm>
                    <a:prstGeom prst="rect">
                      <a:avLst/>
                    </a:prstGeom>
                  </pic:spPr>
                </pic:pic>
              </a:graphicData>
            </a:graphic>
          </wp:inline>
        </w:drawing>
      </w:r>
    </w:p>
    <w:p w14:paraId="13B0AEAF" w14:textId="77777777" w:rsidR="00713055" w:rsidRDefault="00713055" w:rsidP="00713055">
      <w:pPr>
        <w:rPr>
          <w:rFonts w:ascii="Arial" w:eastAsia="Arial" w:hAnsi="Arial" w:cs="Arial"/>
          <w:sz w:val="28"/>
          <w:szCs w:val="28"/>
        </w:rPr>
      </w:pPr>
    </w:p>
    <w:p w14:paraId="7C2A19C1" w14:textId="77777777" w:rsidR="00713055" w:rsidRDefault="00713055" w:rsidP="00713055">
      <w:pPr>
        <w:pStyle w:val="Heading4"/>
        <w:numPr>
          <w:ilvl w:val="1"/>
          <w:numId w:val="19"/>
        </w:numPr>
        <w:tabs>
          <w:tab w:val="num" w:pos="360"/>
        </w:tabs>
        <w:ind w:left="142" w:firstLine="1418"/>
      </w:pPr>
      <w:bookmarkStart w:id="114" w:name="_heading=h.blrhsqr38k4o" w:colFirst="0" w:colLast="0"/>
      <w:bookmarkEnd w:id="114"/>
      <w:r>
        <w:rPr>
          <w:lang w:val="en-US"/>
        </w:rPr>
        <w:lastRenderedPageBreak/>
        <w:t>Forgot Password</w:t>
      </w:r>
      <w:r w:rsidRPr="0042347B">
        <w:rPr>
          <w:noProof/>
          <w:lang w:val="en-US" w:eastAsia="en-US"/>
        </w:rPr>
        <w:drawing>
          <wp:inline distT="0" distB="0" distL="0" distR="0" wp14:anchorId="4285FF05" wp14:editId="29952967">
            <wp:extent cx="6283960" cy="3550920"/>
            <wp:effectExtent l="0" t="0" r="2540" b="0"/>
            <wp:docPr id="58" name="Picture 5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website&#10;&#10;Description automatically generated"/>
                    <pic:cNvPicPr/>
                  </pic:nvPicPr>
                  <pic:blipFill>
                    <a:blip r:embed="rId36"/>
                    <a:stretch>
                      <a:fillRect/>
                    </a:stretch>
                  </pic:blipFill>
                  <pic:spPr>
                    <a:xfrm>
                      <a:off x="0" y="0"/>
                      <a:ext cx="6283960" cy="3550920"/>
                    </a:xfrm>
                    <a:prstGeom prst="rect">
                      <a:avLst/>
                    </a:prstGeom>
                  </pic:spPr>
                </pic:pic>
              </a:graphicData>
            </a:graphic>
          </wp:inline>
        </w:drawing>
      </w:r>
    </w:p>
    <w:p w14:paraId="762B0B6E" w14:textId="77777777" w:rsidR="00713055" w:rsidRDefault="00713055" w:rsidP="00713055">
      <w:pPr>
        <w:rPr>
          <w:rFonts w:ascii="Arial" w:eastAsia="Arial" w:hAnsi="Arial" w:cs="Arial"/>
          <w:sz w:val="28"/>
          <w:szCs w:val="28"/>
        </w:rPr>
      </w:pPr>
    </w:p>
    <w:p w14:paraId="6C6260C9" w14:textId="77777777" w:rsidR="00713055" w:rsidRDefault="00713055" w:rsidP="00713055">
      <w:pPr>
        <w:pStyle w:val="Heading4"/>
        <w:numPr>
          <w:ilvl w:val="1"/>
          <w:numId w:val="19"/>
        </w:numPr>
        <w:tabs>
          <w:tab w:val="num" w:pos="360"/>
        </w:tabs>
        <w:ind w:left="1701" w:firstLine="0"/>
      </w:pPr>
      <w:bookmarkStart w:id="115" w:name="_heading=h.gz4b571t2yt9" w:colFirst="0" w:colLast="0"/>
      <w:bookmarkEnd w:id="115"/>
      <w:r>
        <w:rPr>
          <w:lang w:val="en-US"/>
        </w:rPr>
        <w:lastRenderedPageBreak/>
        <w:t>Rules of the Doctor Forum Page</w:t>
      </w:r>
    </w:p>
    <w:p w14:paraId="1527F988" w14:textId="77777777" w:rsidR="00713055" w:rsidRDefault="00713055" w:rsidP="00713055">
      <w:pPr>
        <w:rPr>
          <w:rFonts w:ascii="Arial" w:eastAsia="Arial" w:hAnsi="Arial" w:cs="Arial"/>
          <w:sz w:val="28"/>
          <w:szCs w:val="28"/>
        </w:rPr>
      </w:pPr>
      <w:r w:rsidRPr="0042347B">
        <w:rPr>
          <w:rFonts w:ascii="Arial" w:eastAsia="Arial" w:hAnsi="Arial" w:cs="Arial"/>
          <w:noProof/>
          <w:sz w:val="28"/>
          <w:szCs w:val="28"/>
          <w:lang w:val="en-US" w:eastAsia="en-US"/>
        </w:rPr>
        <w:drawing>
          <wp:inline distT="0" distB="0" distL="0" distR="0" wp14:anchorId="5A620BF0" wp14:editId="7E70E6E0">
            <wp:extent cx="6283960" cy="3693795"/>
            <wp:effectExtent l="0" t="0" r="2540" b="190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37"/>
                    <a:stretch>
                      <a:fillRect/>
                    </a:stretch>
                  </pic:blipFill>
                  <pic:spPr>
                    <a:xfrm>
                      <a:off x="0" y="0"/>
                      <a:ext cx="6283960" cy="3693795"/>
                    </a:xfrm>
                    <a:prstGeom prst="rect">
                      <a:avLst/>
                    </a:prstGeom>
                  </pic:spPr>
                </pic:pic>
              </a:graphicData>
            </a:graphic>
          </wp:inline>
        </w:drawing>
      </w:r>
    </w:p>
    <w:p w14:paraId="399C8949" w14:textId="77777777" w:rsidR="00713055" w:rsidRDefault="00713055" w:rsidP="00713055">
      <w:pPr>
        <w:rPr>
          <w:rFonts w:ascii="Arial" w:eastAsia="Arial" w:hAnsi="Arial" w:cs="Arial"/>
          <w:sz w:val="28"/>
          <w:szCs w:val="28"/>
        </w:rPr>
      </w:pPr>
    </w:p>
    <w:p w14:paraId="454B75CF" w14:textId="77777777" w:rsidR="00713055" w:rsidRDefault="00713055" w:rsidP="00713055">
      <w:pPr>
        <w:rPr>
          <w:rFonts w:ascii="Arial" w:eastAsia="Arial" w:hAnsi="Arial" w:cs="Arial"/>
          <w:sz w:val="28"/>
          <w:szCs w:val="28"/>
        </w:rPr>
      </w:pPr>
      <w:r>
        <w:br w:type="page"/>
      </w:r>
    </w:p>
    <w:p w14:paraId="7AF35A31" w14:textId="77777777" w:rsidR="00713055" w:rsidRDefault="00713055" w:rsidP="00713055">
      <w:pPr>
        <w:ind w:left="1440"/>
        <w:rPr>
          <w:rFonts w:ascii="Arial" w:eastAsia="Arial" w:hAnsi="Arial" w:cs="Arial"/>
          <w:sz w:val="28"/>
          <w:szCs w:val="28"/>
        </w:rPr>
      </w:pPr>
    </w:p>
    <w:p w14:paraId="64D7FB64" w14:textId="77777777" w:rsidR="00713055" w:rsidRDefault="00713055" w:rsidP="00713055">
      <w:pPr>
        <w:pStyle w:val="Heading4"/>
        <w:numPr>
          <w:ilvl w:val="1"/>
          <w:numId w:val="19"/>
        </w:numPr>
        <w:tabs>
          <w:tab w:val="num" w:pos="360"/>
        </w:tabs>
        <w:ind w:left="2880" w:firstLine="0"/>
      </w:pPr>
      <w:bookmarkStart w:id="116" w:name="_heading=h.qj2ndvbvt84g" w:colFirst="0" w:colLast="0"/>
      <w:bookmarkEnd w:id="116"/>
      <w:r>
        <w:rPr>
          <w:lang w:val="en-US"/>
        </w:rPr>
        <w:t>Comments</w:t>
      </w:r>
    </w:p>
    <w:p w14:paraId="4CD41341" w14:textId="77777777" w:rsidR="00713055" w:rsidRDefault="00713055" w:rsidP="00713055">
      <w:pPr>
        <w:rPr>
          <w:rFonts w:ascii="Arial" w:eastAsia="Arial" w:hAnsi="Arial" w:cs="Arial"/>
          <w:sz w:val="28"/>
          <w:szCs w:val="28"/>
        </w:rPr>
      </w:pPr>
      <w:r w:rsidRPr="0042347B">
        <w:rPr>
          <w:rFonts w:ascii="Arial" w:eastAsia="Arial" w:hAnsi="Arial" w:cs="Arial"/>
          <w:noProof/>
          <w:sz w:val="28"/>
          <w:szCs w:val="28"/>
          <w:lang w:val="en-US" w:eastAsia="en-US"/>
        </w:rPr>
        <w:drawing>
          <wp:inline distT="0" distB="0" distL="0" distR="0" wp14:anchorId="4C5626C5" wp14:editId="201A3619">
            <wp:extent cx="6283960" cy="4168140"/>
            <wp:effectExtent l="0" t="0" r="2540"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8"/>
                    <a:stretch>
                      <a:fillRect/>
                    </a:stretch>
                  </pic:blipFill>
                  <pic:spPr>
                    <a:xfrm>
                      <a:off x="0" y="0"/>
                      <a:ext cx="6283960" cy="4168140"/>
                    </a:xfrm>
                    <a:prstGeom prst="rect">
                      <a:avLst/>
                    </a:prstGeom>
                  </pic:spPr>
                </pic:pic>
              </a:graphicData>
            </a:graphic>
          </wp:inline>
        </w:drawing>
      </w:r>
    </w:p>
    <w:p w14:paraId="7EF37BFA" w14:textId="77777777" w:rsidR="00713055" w:rsidRDefault="00713055" w:rsidP="00713055">
      <w:pPr>
        <w:rPr>
          <w:rFonts w:ascii="Arial" w:eastAsia="Arial" w:hAnsi="Arial" w:cs="Arial"/>
          <w:sz w:val="28"/>
          <w:szCs w:val="28"/>
        </w:rPr>
      </w:pPr>
    </w:p>
    <w:tbl>
      <w:tblPr>
        <w:tblW w:w="9900" w:type="dxa"/>
        <w:tblBorders>
          <w:top w:val="nil"/>
          <w:left w:val="nil"/>
          <w:bottom w:val="nil"/>
          <w:right w:val="nil"/>
          <w:insideH w:val="nil"/>
          <w:insideV w:val="nil"/>
        </w:tblBorders>
        <w:tblLayout w:type="fixed"/>
        <w:tblLook w:val="0600" w:firstRow="0" w:lastRow="0" w:firstColumn="0" w:lastColumn="0" w:noHBand="1" w:noVBand="1"/>
      </w:tblPr>
      <w:tblGrid>
        <w:gridCol w:w="840"/>
        <w:gridCol w:w="1755"/>
        <w:gridCol w:w="1500"/>
        <w:gridCol w:w="1500"/>
        <w:gridCol w:w="1275"/>
        <w:gridCol w:w="3030"/>
      </w:tblGrid>
      <w:tr w:rsidR="00713055" w14:paraId="5150515D" w14:textId="77777777" w:rsidTr="00435000">
        <w:trPr>
          <w:trHeight w:val="495"/>
        </w:trPr>
        <w:tc>
          <w:tcPr>
            <w:tcW w:w="840" w:type="dxa"/>
            <w:tcBorders>
              <w:top w:val="single" w:sz="8" w:space="0" w:color="000000"/>
              <w:left w:val="single" w:sz="8" w:space="0" w:color="000000"/>
              <w:bottom w:val="single" w:sz="8" w:space="0" w:color="000000"/>
              <w:right w:val="single" w:sz="8" w:space="0" w:color="000000"/>
            </w:tcBorders>
            <w:shd w:val="clear" w:color="auto" w:fill="9CC2E5"/>
            <w:tcMar>
              <w:top w:w="0" w:type="dxa"/>
              <w:left w:w="100" w:type="dxa"/>
              <w:bottom w:w="0" w:type="dxa"/>
              <w:right w:w="100" w:type="dxa"/>
            </w:tcMar>
          </w:tcPr>
          <w:p w14:paraId="5DE81E14"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No.</w:t>
            </w:r>
          </w:p>
        </w:tc>
        <w:tc>
          <w:tcPr>
            <w:tcW w:w="175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2CD6D3A3"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Name</w:t>
            </w:r>
          </w:p>
        </w:tc>
        <w:tc>
          <w:tcPr>
            <w:tcW w:w="150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4881DD0C"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Validate</w:t>
            </w:r>
          </w:p>
        </w:tc>
        <w:tc>
          <w:tcPr>
            <w:tcW w:w="150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3909DE1E"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Type</w:t>
            </w:r>
          </w:p>
        </w:tc>
        <w:tc>
          <w:tcPr>
            <w:tcW w:w="127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4A9AE6AF"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Event</w:t>
            </w:r>
          </w:p>
        </w:tc>
        <w:tc>
          <w:tcPr>
            <w:tcW w:w="303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3390B3D9"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Description</w:t>
            </w:r>
          </w:p>
        </w:tc>
      </w:tr>
      <w:tr w:rsidR="00713055" w14:paraId="4150A15C" w14:textId="77777777" w:rsidTr="00435000">
        <w:trPr>
          <w:trHeight w:val="495"/>
        </w:trPr>
        <w:tc>
          <w:tcPr>
            <w:tcW w:w="8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14E4C3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1</w:t>
            </w:r>
          </w:p>
        </w:tc>
        <w:tc>
          <w:tcPr>
            <w:tcW w:w="1755" w:type="dxa"/>
            <w:tcBorders>
              <w:top w:val="nil"/>
              <w:left w:val="nil"/>
              <w:bottom w:val="single" w:sz="8" w:space="0" w:color="000000"/>
              <w:right w:val="single" w:sz="8" w:space="0" w:color="000000"/>
            </w:tcBorders>
            <w:tcMar>
              <w:top w:w="0" w:type="dxa"/>
              <w:left w:w="100" w:type="dxa"/>
              <w:bottom w:w="0" w:type="dxa"/>
              <w:right w:w="100" w:type="dxa"/>
            </w:tcMar>
          </w:tcPr>
          <w:p w14:paraId="03CE448E" w14:textId="77777777" w:rsidR="00713055" w:rsidRPr="0042347B" w:rsidRDefault="00713055" w:rsidP="00435000">
            <w:pPr>
              <w:spacing w:before="120" w:after="120"/>
              <w:ind w:left="140" w:right="140"/>
              <w:rPr>
                <w:rFonts w:ascii="Arial" w:eastAsia="Arial" w:hAnsi="Arial" w:cs="Arial"/>
                <w:sz w:val="20"/>
                <w:szCs w:val="20"/>
                <w:lang w:val="en-US"/>
              </w:rPr>
            </w:pPr>
            <w:r>
              <w:rPr>
                <w:rFonts w:ascii="Arial" w:eastAsia="Arial" w:hAnsi="Arial" w:cs="Arial"/>
                <w:sz w:val="20"/>
                <w:szCs w:val="20"/>
              </w:rPr>
              <w:t xml:space="preserve">Create </w:t>
            </w:r>
            <w:r>
              <w:rPr>
                <w:rFonts w:ascii="Arial" w:eastAsia="Arial" w:hAnsi="Arial" w:cs="Arial"/>
                <w:sz w:val="20"/>
                <w:szCs w:val="20"/>
                <w:lang w:val="en-US"/>
              </w:rPr>
              <w:t>Comment</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1B28B103"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Not Validate</w:t>
            </w:r>
          </w:p>
        </w:tc>
        <w:tc>
          <w:tcPr>
            <w:tcW w:w="1500" w:type="dxa"/>
            <w:tcBorders>
              <w:top w:val="nil"/>
              <w:left w:val="nil"/>
              <w:bottom w:val="single" w:sz="8" w:space="0" w:color="000000"/>
              <w:right w:val="single" w:sz="8" w:space="0" w:color="000000"/>
            </w:tcBorders>
            <w:tcMar>
              <w:top w:w="0" w:type="dxa"/>
              <w:left w:w="100" w:type="dxa"/>
              <w:bottom w:w="0" w:type="dxa"/>
              <w:right w:w="100" w:type="dxa"/>
            </w:tcMar>
          </w:tcPr>
          <w:p w14:paraId="031B8720"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Button</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521B9198"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3030" w:type="dxa"/>
            <w:tcBorders>
              <w:top w:val="nil"/>
              <w:left w:val="nil"/>
              <w:bottom w:val="single" w:sz="8" w:space="0" w:color="000000"/>
              <w:right w:val="single" w:sz="8" w:space="0" w:color="000000"/>
            </w:tcBorders>
            <w:tcMar>
              <w:top w:w="0" w:type="dxa"/>
              <w:left w:w="100" w:type="dxa"/>
              <w:bottom w:w="0" w:type="dxa"/>
              <w:right w:w="100" w:type="dxa"/>
            </w:tcMar>
          </w:tcPr>
          <w:p w14:paraId="06AD4C31" w14:textId="77777777" w:rsidR="00713055" w:rsidRPr="0042347B" w:rsidRDefault="00713055" w:rsidP="00435000">
            <w:pPr>
              <w:spacing w:before="120" w:after="120"/>
              <w:ind w:left="140" w:right="140"/>
              <w:rPr>
                <w:rFonts w:ascii="Arial" w:eastAsia="Arial" w:hAnsi="Arial" w:cs="Arial"/>
                <w:sz w:val="20"/>
                <w:szCs w:val="20"/>
                <w:lang w:val="en-US"/>
              </w:rPr>
            </w:pPr>
            <w:r>
              <w:rPr>
                <w:rFonts w:ascii="Arial" w:eastAsia="Arial" w:hAnsi="Arial" w:cs="Arial"/>
                <w:sz w:val="20"/>
                <w:szCs w:val="20"/>
              </w:rPr>
              <w:t xml:space="preserve">Click to go to Create </w:t>
            </w:r>
            <w:r>
              <w:rPr>
                <w:rFonts w:ascii="Arial" w:eastAsia="Arial" w:hAnsi="Arial" w:cs="Arial"/>
                <w:sz w:val="20"/>
                <w:szCs w:val="20"/>
                <w:lang w:val="en-US"/>
              </w:rPr>
              <w:t>Comment</w:t>
            </w:r>
          </w:p>
        </w:tc>
      </w:tr>
    </w:tbl>
    <w:p w14:paraId="4D4B0AAE" w14:textId="77777777" w:rsidR="00713055" w:rsidRDefault="00713055" w:rsidP="00713055">
      <w:pPr>
        <w:rPr>
          <w:rFonts w:ascii="Arial" w:eastAsia="Arial" w:hAnsi="Arial" w:cs="Arial"/>
          <w:sz w:val="28"/>
          <w:szCs w:val="28"/>
        </w:rPr>
      </w:pPr>
    </w:p>
    <w:p w14:paraId="52E5A142" w14:textId="77777777" w:rsidR="00713055" w:rsidRDefault="00713055" w:rsidP="00713055">
      <w:pPr>
        <w:rPr>
          <w:rFonts w:ascii="Arial" w:eastAsia="Arial" w:hAnsi="Arial" w:cs="Arial"/>
          <w:sz w:val="28"/>
          <w:szCs w:val="28"/>
        </w:rPr>
      </w:pPr>
    </w:p>
    <w:p w14:paraId="4E6837F8" w14:textId="77777777" w:rsidR="00713055" w:rsidRDefault="00713055" w:rsidP="00713055">
      <w:pPr>
        <w:rPr>
          <w:rFonts w:ascii="Arial" w:eastAsia="Arial" w:hAnsi="Arial" w:cs="Arial"/>
          <w:sz w:val="28"/>
          <w:szCs w:val="28"/>
        </w:rPr>
      </w:pPr>
    </w:p>
    <w:p w14:paraId="0F37FA84" w14:textId="77777777" w:rsidR="00713055" w:rsidRDefault="00713055" w:rsidP="00713055">
      <w:pPr>
        <w:rPr>
          <w:rFonts w:ascii="Arial" w:eastAsia="Arial" w:hAnsi="Arial" w:cs="Arial"/>
          <w:sz w:val="28"/>
          <w:szCs w:val="28"/>
        </w:rPr>
      </w:pPr>
    </w:p>
    <w:p w14:paraId="71925020" w14:textId="77777777" w:rsidR="00713055" w:rsidRDefault="00713055" w:rsidP="00713055">
      <w:pPr>
        <w:rPr>
          <w:rFonts w:ascii="Arial" w:eastAsia="Arial" w:hAnsi="Arial" w:cs="Arial"/>
          <w:sz w:val="28"/>
          <w:szCs w:val="28"/>
        </w:rPr>
      </w:pPr>
    </w:p>
    <w:p w14:paraId="1518C1FB" w14:textId="77777777" w:rsidR="00713055" w:rsidRDefault="00713055" w:rsidP="00713055">
      <w:pPr>
        <w:rPr>
          <w:rFonts w:ascii="Arial" w:eastAsia="Arial" w:hAnsi="Arial" w:cs="Arial"/>
          <w:sz w:val="28"/>
          <w:szCs w:val="28"/>
        </w:rPr>
      </w:pPr>
      <w:r>
        <w:lastRenderedPageBreak/>
        <w:br w:type="page"/>
      </w:r>
    </w:p>
    <w:p w14:paraId="71D67274" w14:textId="77777777" w:rsidR="00713055" w:rsidRDefault="00713055" w:rsidP="00713055">
      <w:pPr>
        <w:pStyle w:val="Heading4"/>
        <w:numPr>
          <w:ilvl w:val="1"/>
          <w:numId w:val="19"/>
        </w:numPr>
        <w:tabs>
          <w:tab w:val="num" w:pos="360"/>
        </w:tabs>
        <w:ind w:left="2880" w:firstLine="0"/>
      </w:pPr>
      <w:bookmarkStart w:id="117" w:name="_heading=h.vf30mfvypn8j" w:colFirst="0" w:colLast="0"/>
      <w:bookmarkEnd w:id="117"/>
      <w:r>
        <w:rPr>
          <w:lang w:val="en-US"/>
        </w:rPr>
        <w:lastRenderedPageBreak/>
        <w:t>Appointment</w:t>
      </w:r>
    </w:p>
    <w:p w14:paraId="4AF1B5CA" w14:textId="77777777" w:rsidR="00713055" w:rsidRDefault="00713055" w:rsidP="00713055">
      <w:pPr>
        <w:rPr>
          <w:rFonts w:ascii="Arial" w:eastAsia="Arial" w:hAnsi="Arial" w:cs="Arial"/>
          <w:sz w:val="28"/>
          <w:szCs w:val="28"/>
        </w:rPr>
      </w:pPr>
      <w:r w:rsidRPr="008A2251">
        <w:rPr>
          <w:rFonts w:ascii="Arial" w:eastAsia="Arial" w:hAnsi="Arial" w:cs="Arial"/>
          <w:noProof/>
          <w:sz w:val="28"/>
          <w:szCs w:val="28"/>
          <w:lang w:val="en-US" w:eastAsia="en-US"/>
        </w:rPr>
        <w:drawing>
          <wp:inline distT="0" distB="0" distL="0" distR="0" wp14:anchorId="289A3174" wp14:editId="3E67F6D9">
            <wp:extent cx="6283960" cy="3804285"/>
            <wp:effectExtent l="0" t="0" r="2540" b="571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9"/>
                    <a:stretch>
                      <a:fillRect/>
                    </a:stretch>
                  </pic:blipFill>
                  <pic:spPr>
                    <a:xfrm>
                      <a:off x="0" y="0"/>
                      <a:ext cx="6283960" cy="3804285"/>
                    </a:xfrm>
                    <a:prstGeom prst="rect">
                      <a:avLst/>
                    </a:prstGeom>
                  </pic:spPr>
                </pic:pic>
              </a:graphicData>
            </a:graphic>
          </wp:inline>
        </w:drawing>
      </w:r>
    </w:p>
    <w:p w14:paraId="35D7E4B8" w14:textId="77777777" w:rsidR="00713055" w:rsidRDefault="00713055" w:rsidP="00713055">
      <w:pPr>
        <w:rPr>
          <w:rFonts w:ascii="Arial" w:eastAsia="Arial" w:hAnsi="Arial" w:cs="Arial"/>
          <w:sz w:val="28"/>
          <w:szCs w:val="28"/>
        </w:rPr>
      </w:pPr>
    </w:p>
    <w:p w14:paraId="366E349F" w14:textId="77777777" w:rsidR="00713055" w:rsidRDefault="00713055" w:rsidP="00713055">
      <w:pPr>
        <w:pStyle w:val="Heading4"/>
        <w:numPr>
          <w:ilvl w:val="1"/>
          <w:numId w:val="19"/>
        </w:numPr>
        <w:tabs>
          <w:tab w:val="num" w:pos="360"/>
        </w:tabs>
        <w:ind w:left="2880" w:firstLine="0"/>
      </w:pPr>
      <w:bookmarkStart w:id="118" w:name="_heading=h.x28x8ys1fws7" w:colFirst="0" w:colLast="0"/>
      <w:bookmarkEnd w:id="118"/>
      <w:r>
        <w:rPr>
          <w:lang w:val="en-US"/>
        </w:rPr>
        <w:t>Appointment-management</w:t>
      </w:r>
    </w:p>
    <w:p w14:paraId="3CE58011" w14:textId="77777777" w:rsidR="00713055" w:rsidRDefault="00713055" w:rsidP="00713055">
      <w:pPr>
        <w:rPr>
          <w:rFonts w:ascii="Arial" w:eastAsia="Arial" w:hAnsi="Arial" w:cs="Arial"/>
          <w:sz w:val="28"/>
          <w:szCs w:val="28"/>
        </w:rPr>
      </w:pPr>
      <w:r w:rsidRPr="008A2251">
        <w:rPr>
          <w:rFonts w:ascii="Arial" w:eastAsia="Arial" w:hAnsi="Arial" w:cs="Arial"/>
          <w:noProof/>
          <w:sz w:val="28"/>
          <w:szCs w:val="28"/>
          <w:lang w:val="en-US" w:eastAsia="en-US"/>
        </w:rPr>
        <w:drawing>
          <wp:inline distT="0" distB="0" distL="0" distR="0" wp14:anchorId="3575B627" wp14:editId="7FD9CF67">
            <wp:extent cx="6283960" cy="1700530"/>
            <wp:effectExtent l="0" t="0" r="254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40"/>
                    <a:stretch>
                      <a:fillRect/>
                    </a:stretch>
                  </pic:blipFill>
                  <pic:spPr>
                    <a:xfrm>
                      <a:off x="0" y="0"/>
                      <a:ext cx="6283960" cy="1700530"/>
                    </a:xfrm>
                    <a:prstGeom prst="rect">
                      <a:avLst/>
                    </a:prstGeom>
                  </pic:spPr>
                </pic:pic>
              </a:graphicData>
            </a:graphic>
          </wp:inline>
        </w:drawing>
      </w:r>
    </w:p>
    <w:p w14:paraId="4B6EF0E1" w14:textId="77777777" w:rsidR="00713055" w:rsidRDefault="00713055" w:rsidP="00713055">
      <w:pPr>
        <w:rPr>
          <w:rFonts w:ascii="Arial" w:eastAsia="Arial" w:hAnsi="Arial" w:cs="Arial"/>
          <w:sz w:val="28"/>
          <w:szCs w:val="28"/>
        </w:rPr>
      </w:pPr>
      <w:r>
        <w:br w:type="page"/>
      </w:r>
    </w:p>
    <w:p w14:paraId="7A1BC65F" w14:textId="77777777" w:rsidR="00713055" w:rsidRDefault="00713055" w:rsidP="00713055">
      <w:pPr>
        <w:pStyle w:val="Heading4"/>
        <w:numPr>
          <w:ilvl w:val="1"/>
          <w:numId w:val="19"/>
        </w:numPr>
        <w:tabs>
          <w:tab w:val="num" w:pos="360"/>
        </w:tabs>
        <w:ind w:left="2880" w:firstLine="0"/>
      </w:pPr>
      <w:bookmarkStart w:id="119" w:name="_heading=h.7jqrhj3g3vse" w:colFirst="0" w:colLast="0"/>
      <w:bookmarkEnd w:id="119"/>
      <w:r>
        <w:lastRenderedPageBreak/>
        <w:t>Contract</w:t>
      </w:r>
    </w:p>
    <w:p w14:paraId="1696142A" w14:textId="77777777" w:rsidR="00713055" w:rsidRDefault="00713055" w:rsidP="00713055">
      <w:pPr>
        <w:rPr>
          <w:rFonts w:ascii="Arial" w:eastAsia="Arial" w:hAnsi="Arial" w:cs="Arial"/>
          <w:sz w:val="28"/>
          <w:szCs w:val="28"/>
        </w:rPr>
      </w:pPr>
      <w:r w:rsidRPr="008A2251">
        <w:rPr>
          <w:rFonts w:ascii="Arial" w:eastAsia="Arial" w:hAnsi="Arial" w:cs="Arial"/>
          <w:noProof/>
          <w:sz w:val="28"/>
          <w:szCs w:val="28"/>
          <w:lang w:val="en-US" w:eastAsia="en-US"/>
        </w:rPr>
        <w:drawing>
          <wp:inline distT="0" distB="0" distL="0" distR="0" wp14:anchorId="61F6AF6E" wp14:editId="4FB50978">
            <wp:extent cx="6283960" cy="3692525"/>
            <wp:effectExtent l="0" t="0" r="2540" b="3175"/>
            <wp:docPr id="68" name="Picture 6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website&#10;&#10;Description automatically generated"/>
                    <pic:cNvPicPr/>
                  </pic:nvPicPr>
                  <pic:blipFill>
                    <a:blip r:embed="rId41"/>
                    <a:stretch>
                      <a:fillRect/>
                    </a:stretch>
                  </pic:blipFill>
                  <pic:spPr>
                    <a:xfrm>
                      <a:off x="0" y="0"/>
                      <a:ext cx="6283960" cy="3692525"/>
                    </a:xfrm>
                    <a:prstGeom prst="rect">
                      <a:avLst/>
                    </a:prstGeom>
                  </pic:spPr>
                </pic:pic>
              </a:graphicData>
            </a:graphic>
          </wp:inline>
        </w:drawing>
      </w:r>
    </w:p>
    <w:p w14:paraId="1690473B" w14:textId="77777777" w:rsidR="00713055" w:rsidRDefault="00713055" w:rsidP="00713055">
      <w:pPr>
        <w:rPr>
          <w:rFonts w:ascii="Arial" w:eastAsia="Arial" w:hAnsi="Arial" w:cs="Arial"/>
          <w:sz w:val="28"/>
          <w:szCs w:val="28"/>
        </w:rPr>
      </w:pPr>
    </w:p>
    <w:p w14:paraId="38097036" w14:textId="77777777" w:rsidR="00713055" w:rsidRDefault="00713055" w:rsidP="00713055">
      <w:pPr>
        <w:rPr>
          <w:rFonts w:ascii="Arial" w:eastAsia="Arial" w:hAnsi="Arial" w:cs="Arial"/>
          <w:sz w:val="28"/>
          <w:szCs w:val="28"/>
        </w:rPr>
      </w:pPr>
      <w:r>
        <w:br w:type="page"/>
      </w:r>
    </w:p>
    <w:p w14:paraId="5D228FEC" w14:textId="77777777" w:rsidR="00713055" w:rsidRPr="00970DE0" w:rsidRDefault="00713055" w:rsidP="00713055">
      <w:pPr>
        <w:pStyle w:val="Heading4"/>
        <w:numPr>
          <w:ilvl w:val="1"/>
          <w:numId w:val="19"/>
        </w:numPr>
        <w:tabs>
          <w:tab w:val="num" w:pos="360"/>
        </w:tabs>
        <w:ind w:left="2880" w:firstLine="0"/>
      </w:pPr>
      <w:bookmarkStart w:id="120" w:name="_heading=h.flqrbibie3d2" w:colFirst="0" w:colLast="0"/>
      <w:bookmarkEnd w:id="120"/>
      <w:r>
        <w:rPr>
          <w:rFonts w:ascii="Arial" w:eastAsia="Arial" w:hAnsi="Arial" w:cs="Arial"/>
          <w:sz w:val="20"/>
          <w:szCs w:val="20"/>
        </w:rPr>
        <w:lastRenderedPageBreak/>
        <w:t>Customer profile</w:t>
      </w:r>
    </w:p>
    <w:p w14:paraId="11F83571" w14:textId="77777777" w:rsidR="00713055" w:rsidRDefault="00713055" w:rsidP="00713055">
      <w:pPr>
        <w:rPr>
          <w:rFonts w:ascii="Arial" w:eastAsia="Arial" w:hAnsi="Arial" w:cs="Arial"/>
          <w:sz w:val="28"/>
          <w:szCs w:val="28"/>
        </w:rPr>
      </w:pPr>
      <w:r w:rsidRPr="00970DE0">
        <w:rPr>
          <w:rFonts w:ascii="Arial" w:eastAsia="Arial" w:hAnsi="Arial" w:cs="Arial"/>
          <w:noProof/>
          <w:sz w:val="28"/>
          <w:szCs w:val="28"/>
          <w:lang w:val="en-US" w:eastAsia="en-US"/>
        </w:rPr>
        <w:drawing>
          <wp:inline distT="0" distB="0" distL="0" distR="0" wp14:anchorId="6F3919C2" wp14:editId="7C9E0728">
            <wp:extent cx="6283960" cy="4240530"/>
            <wp:effectExtent l="0" t="0" r="2540" b="762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2"/>
                    <a:stretch>
                      <a:fillRect/>
                    </a:stretch>
                  </pic:blipFill>
                  <pic:spPr>
                    <a:xfrm>
                      <a:off x="0" y="0"/>
                      <a:ext cx="6283960" cy="4240530"/>
                    </a:xfrm>
                    <a:prstGeom prst="rect">
                      <a:avLst/>
                    </a:prstGeom>
                  </pic:spPr>
                </pic:pic>
              </a:graphicData>
            </a:graphic>
          </wp:inline>
        </w:drawing>
      </w:r>
    </w:p>
    <w:p w14:paraId="7A26E852" w14:textId="77777777" w:rsidR="00713055" w:rsidRDefault="00713055" w:rsidP="00713055">
      <w:pPr>
        <w:rPr>
          <w:rFonts w:ascii="Arial" w:eastAsia="Arial" w:hAnsi="Arial" w:cs="Arial"/>
          <w:sz w:val="28"/>
          <w:szCs w:val="28"/>
        </w:rPr>
      </w:pPr>
    </w:p>
    <w:p w14:paraId="41AB7B70" w14:textId="77777777" w:rsidR="00713055" w:rsidRDefault="00713055" w:rsidP="00713055">
      <w:pPr>
        <w:rPr>
          <w:rFonts w:ascii="Arial" w:eastAsia="Arial" w:hAnsi="Arial" w:cs="Arial"/>
          <w:sz w:val="28"/>
          <w:szCs w:val="28"/>
        </w:rPr>
      </w:pPr>
    </w:p>
    <w:p w14:paraId="6AAB5605" w14:textId="77777777" w:rsidR="00713055" w:rsidRDefault="00713055" w:rsidP="00713055">
      <w:pPr>
        <w:rPr>
          <w:rFonts w:ascii="Arial" w:eastAsia="Arial" w:hAnsi="Arial" w:cs="Arial"/>
          <w:sz w:val="28"/>
          <w:szCs w:val="28"/>
        </w:rPr>
      </w:pPr>
    </w:p>
    <w:p w14:paraId="4A0FF1F4" w14:textId="77777777" w:rsidR="00713055" w:rsidRDefault="00713055" w:rsidP="00713055">
      <w:pPr>
        <w:rPr>
          <w:rFonts w:ascii="Arial" w:eastAsia="Arial" w:hAnsi="Arial" w:cs="Arial"/>
          <w:sz w:val="28"/>
          <w:szCs w:val="28"/>
        </w:rPr>
      </w:pPr>
    </w:p>
    <w:tbl>
      <w:tblPr>
        <w:tblW w:w="9895" w:type="dxa"/>
        <w:tblBorders>
          <w:top w:val="nil"/>
          <w:left w:val="nil"/>
          <w:bottom w:val="nil"/>
          <w:right w:val="nil"/>
          <w:insideH w:val="nil"/>
          <w:insideV w:val="nil"/>
        </w:tblBorders>
        <w:tblLayout w:type="fixed"/>
        <w:tblLook w:val="0600" w:firstRow="0" w:lastRow="0" w:firstColumn="0" w:lastColumn="0" w:noHBand="1" w:noVBand="1"/>
      </w:tblPr>
      <w:tblGrid>
        <w:gridCol w:w="900"/>
        <w:gridCol w:w="2162"/>
        <w:gridCol w:w="1763"/>
        <w:gridCol w:w="1183"/>
        <w:gridCol w:w="3887"/>
      </w:tblGrid>
      <w:tr w:rsidR="00713055" w14:paraId="72530DDD" w14:textId="77777777" w:rsidTr="00435000">
        <w:trPr>
          <w:trHeight w:val="495"/>
        </w:trPr>
        <w:tc>
          <w:tcPr>
            <w:tcW w:w="900" w:type="dxa"/>
            <w:tcBorders>
              <w:top w:val="single" w:sz="8" w:space="0" w:color="000000"/>
              <w:left w:val="single" w:sz="8" w:space="0" w:color="000000"/>
              <w:bottom w:val="single" w:sz="8" w:space="0" w:color="000000"/>
              <w:right w:val="single" w:sz="8" w:space="0" w:color="000000"/>
            </w:tcBorders>
            <w:shd w:val="clear" w:color="auto" w:fill="9CC2E5"/>
            <w:tcMar>
              <w:top w:w="0" w:type="dxa"/>
              <w:left w:w="100" w:type="dxa"/>
              <w:bottom w:w="0" w:type="dxa"/>
              <w:right w:w="100" w:type="dxa"/>
            </w:tcMar>
          </w:tcPr>
          <w:p w14:paraId="60C20C4F"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No.</w:t>
            </w:r>
          </w:p>
        </w:tc>
        <w:tc>
          <w:tcPr>
            <w:tcW w:w="2162"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0F5F1768"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Name</w:t>
            </w:r>
          </w:p>
        </w:tc>
        <w:tc>
          <w:tcPr>
            <w:tcW w:w="1763"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4E11A90D"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Type</w:t>
            </w:r>
          </w:p>
        </w:tc>
        <w:tc>
          <w:tcPr>
            <w:tcW w:w="1183"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168F4160"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Event</w:t>
            </w:r>
          </w:p>
        </w:tc>
        <w:tc>
          <w:tcPr>
            <w:tcW w:w="3887"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10CBB7B3" w14:textId="77777777" w:rsidR="00713055" w:rsidRDefault="00713055" w:rsidP="00435000">
            <w:pPr>
              <w:spacing w:before="120" w:after="120"/>
              <w:ind w:left="140" w:right="140"/>
              <w:rPr>
                <w:rFonts w:ascii="Arial" w:eastAsia="Arial" w:hAnsi="Arial" w:cs="Arial"/>
                <w:b/>
                <w:sz w:val="20"/>
                <w:szCs w:val="20"/>
              </w:rPr>
            </w:pPr>
            <w:r>
              <w:rPr>
                <w:rFonts w:ascii="Arial" w:eastAsia="Arial" w:hAnsi="Arial" w:cs="Arial"/>
                <w:b/>
                <w:sz w:val="20"/>
                <w:szCs w:val="20"/>
              </w:rPr>
              <w:t>Description</w:t>
            </w:r>
          </w:p>
        </w:tc>
      </w:tr>
      <w:tr w:rsidR="00713055" w14:paraId="3978FEE7" w14:textId="77777777" w:rsidTr="00435000">
        <w:trPr>
          <w:trHeight w:val="495"/>
        </w:trPr>
        <w:tc>
          <w:tcPr>
            <w:tcW w:w="9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47CE31"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1</w:t>
            </w:r>
          </w:p>
        </w:tc>
        <w:tc>
          <w:tcPr>
            <w:tcW w:w="2162" w:type="dxa"/>
            <w:tcBorders>
              <w:top w:val="nil"/>
              <w:left w:val="nil"/>
              <w:bottom w:val="single" w:sz="8" w:space="0" w:color="000000"/>
              <w:right w:val="single" w:sz="8" w:space="0" w:color="000000"/>
            </w:tcBorders>
            <w:tcMar>
              <w:top w:w="0" w:type="dxa"/>
              <w:left w:w="100" w:type="dxa"/>
              <w:bottom w:w="0" w:type="dxa"/>
              <w:right w:w="100" w:type="dxa"/>
            </w:tcMar>
          </w:tcPr>
          <w:p w14:paraId="18BE3832"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Customer profile</w:t>
            </w:r>
          </w:p>
        </w:tc>
        <w:tc>
          <w:tcPr>
            <w:tcW w:w="1763" w:type="dxa"/>
            <w:tcBorders>
              <w:top w:val="nil"/>
              <w:left w:val="nil"/>
              <w:bottom w:val="single" w:sz="8" w:space="0" w:color="000000"/>
              <w:right w:val="single" w:sz="8" w:space="0" w:color="000000"/>
            </w:tcBorders>
            <w:tcMar>
              <w:top w:w="0" w:type="dxa"/>
              <w:left w:w="100" w:type="dxa"/>
              <w:bottom w:w="0" w:type="dxa"/>
              <w:right w:w="100" w:type="dxa"/>
            </w:tcMar>
          </w:tcPr>
          <w:p w14:paraId="547E9C85"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Href</w:t>
            </w:r>
          </w:p>
        </w:tc>
        <w:tc>
          <w:tcPr>
            <w:tcW w:w="1183" w:type="dxa"/>
            <w:tcBorders>
              <w:top w:val="nil"/>
              <w:left w:val="nil"/>
              <w:bottom w:val="single" w:sz="8" w:space="0" w:color="000000"/>
              <w:right w:val="single" w:sz="8" w:space="0" w:color="000000"/>
            </w:tcBorders>
            <w:tcMar>
              <w:top w:w="0" w:type="dxa"/>
              <w:left w:w="100" w:type="dxa"/>
              <w:bottom w:w="0" w:type="dxa"/>
              <w:right w:w="100" w:type="dxa"/>
            </w:tcMar>
          </w:tcPr>
          <w:p w14:paraId="184789AA"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Click</w:t>
            </w:r>
          </w:p>
        </w:tc>
        <w:tc>
          <w:tcPr>
            <w:tcW w:w="3887" w:type="dxa"/>
            <w:tcBorders>
              <w:top w:val="nil"/>
              <w:left w:val="nil"/>
              <w:bottom w:val="single" w:sz="8" w:space="0" w:color="000000"/>
              <w:right w:val="single" w:sz="8" w:space="0" w:color="000000"/>
            </w:tcBorders>
            <w:tcMar>
              <w:top w:w="0" w:type="dxa"/>
              <w:left w:w="100" w:type="dxa"/>
              <w:bottom w:w="0" w:type="dxa"/>
              <w:right w:w="100" w:type="dxa"/>
            </w:tcMar>
          </w:tcPr>
          <w:p w14:paraId="0B78EF17" w14:textId="77777777" w:rsidR="00713055" w:rsidRDefault="00713055" w:rsidP="00435000">
            <w:pPr>
              <w:spacing w:before="120" w:after="120"/>
              <w:ind w:left="140" w:right="140"/>
              <w:rPr>
                <w:rFonts w:ascii="Arial" w:eastAsia="Arial" w:hAnsi="Arial" w:cs="Arial"/>
                <w:sz w:val="20"/>
                <w:szCs w:val="20"/>
              </w:rPr>
            </w:pPr>
            <w:r>
              <w:rPr>
                <w:rFonts w:ascii="Arial" w:eastAsia="Arial" w:hAnsi="Arial" w:cs="Arial"/>
                <w:sz w:val="20"/>
                <w:szCs w:val="20"/>
              </w:rPr>
              <w:t>Customer Profile Details after Customer login</w:t>
            </w:r>
          </w:p>
        </w:tc>
      </w:tr>
    </w:tbl>
    <w:p w14:paraId="71D7AA93" w14:textId="77777777" w:rsidR="00713055" w:rsidRDefault="00713055" w:rsidP="00713055">
      <w:pPr>
        <w:rPr>
          <w:rFonts w:ascii="Arial" w:eastAsia="Arial" w:hAnsi="Arial" w:cs="Arial"/>
          <w:sz w:val="28"/>
          <w:szCs w:val="28"/>
        </w:rPr>
      </w:pPr>
    </w:p>
    <w:p w14:paraId="79B7AE41" w14:textId="77777777" w:rsidR="00713055" w:rsidRDefault="00713055" w:rsidP="00713055">
      <w:pPr>
        <w:pStyle w:val="Heading4"/>
        <w:numPr>
          <w:ilvl w:val="1"/>
          <w:numId w:val="19"/>
        </w:numPr>
        <w:tabs>
          <w:tab w:val="num" w:pos="360"/>
        </w:tabs>
        <w:ind w:left="2880" w:firstLine="0"/>
      </w:pPr>
      <w:bookmarkStart w:id="121" w:name="_heading=h.317outskbgi5" w:colFirst="0" w:colLast="0"/>
      <w:bookmarkEnd w:id="121"/>
      <w:r>
        <w:lastRenderedPageBreak/>
        <w:t>C</w:t>
      </w:r>
      <w:r>
        <w:rPr>
          <w:lang w:val="en-US"/>
        </w:rPr>
        <w:t>eate Appointment Reason</w:t>
      </w:r>
    </w:p>
    <w:p w14:paraId="16A4E056" w14:textId="77777777" w:rsidR="00713055" w:rsidRDefault="00713055" w:rsidP="00713055">
      <w:pPr>
        <w:rPr>
          <w:rFonts w:ascii="Arial" w:eastAsia="Arial" w:hAnsi="Arial" w:cs="Arial"/>
          <w:sz w:val="28"/>
          <w:szCs w:val="28"/>
        </w:rPr>
      </w:pPr>
      <w:r w:rsidRPr="00970DE0">
        <w:rPr>
          <w:rFonts w:ascii="Arial" w:eastAsia="Arial" w:hAnsi="Arial" w:cs="Arial"/>
          <w:noProof/>
          <w:sz w:val="28"/>
          <w:szCs w:val="28"/>
          <w:lang w:val="en-US" w:eastAsia="en-US"/>
        </w:rPr>
        <w:drawing>
          <wp:inline distT="0" distB="0" distL="0" distR="0" wp14:anchorId="55858816" wp14:editId="7EC285E3">
            <wp:extent cx="6283960" cy="3152140"/>
            <wp:effectExtent l="0" t="0" r="254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43"/>
                    <a:stretch>
                      <a:fillRect/>
                    </a:stretch>
                  </pic:blipFill>
                  <pic:spPr>
                    <a:xfrm>
                      <a:off x="0" y="0"/>
                      <a:ext cx="6283960" cy="3152140"/>
                    </a:xfrm>
                    <a:prstGeom prst="rect">
                      <a:avLst/>
                    </a:prstGeom>
                  </pic:spPr>
                </pic:pic>
              </a:graphicData>
            </a:graphic>
          </wp:inline>
        </w:drawing>
      </w:r>
    </w:p>
    <w:p w14:paraId="4E3F0C4C" w14:textId="77777777" w:rsidR="00713055" w:rsidRDefault="00713055" w:rsidP="00713055">
      <w:pPr>
        <w:rPr>
          <w:rFonts w:ascii="Arial" w:eastAsia="Arial" w:hAnsi="Arial" w:cs="Arial"/>
          <w:sz w:val="28"/>
          <w:szCs w:val="28"/>
        </w:rPr>
      </w:pPr>
    </w:p>
    <w:p w14:paraId="63C79D45" w14:textId="77777777" w:rsidR="00713055" w:rsidRDefault="00713055" w:rsidP="00713055">
      <w:pPr>
        <w:spacing w:after="0" w:line="240" w:lineRule="auto"/>
        <w:rPr>
          <w:rFonts w:ascii="Arial" w:eastAsia="Arial" w:hAnsi="Arial" w:cs="Arial"/>
          <w:b/>
          <w:sz w:val="48"/>
          <w:szCs w:val="48"/>
        </w:rPr>
      </w:pPr>
      <w:bookmarkStart w:id="122" w:name="_heading=h.bxlej2qi1dug" w:colFirst="0" w:colLast="0"/>
      <w:bookmarkStart w:id="123" w:name="_heading=h.c2v2js9tdb0m" w:colFirst="0" w:colLast="0"/>
      <w:bookmarkStart w:id="124" w:name="_heading=h.5sh02ty0k8ol" w:colFirst="0" w:colLast="0"/>
      <w:bookmarkEnd w:id="122"/>
      <w:bookmarkEnd w:id="123"/>
      <w:bookmarkEnd w:id="124"/>
      <w:r>
        <w:rPr>
          <w:rFonts w:ascii="Arial" w:eastAsia="Arial" w:hAnsi="Arial" w:cs="Arial"/>
        </w:rPr>
        <w:br w:type="page"/>
      </w:r>
    </w:p>
    <w:p w14:paraId="7BE93BDA" w14:textId="77777777" w:rsidR="00713055" w:rsidRDefault="00713055" w:rsidP="00713055">
      <w:pPr>
        <w:pStyle w:val="Heading1"/>
        <w:spacing w:after="200" w:line="240" w:lineRule="auto"/>
        <w:ind w:left="1440" w:firstLine="720"/>
        <w:rPr>
          <w:rFonts w:ascii="Arial" w:eastAsia="Arial" w:hAnsi="Arial" w:cs="Arial"/>
        </w:rPr>
      </w:pPr>
      <w:bookmarkStart w:id="125" w:name="_Toc128756639"/>
      <w:bookmarkStart w:id="126" w:name="_Toc129397684"/>
      <w:r>
        <w:rPr>
          <w:rFonts w:ascii="Arial" w:eastAsia="Arial" w:hAnsi="Arial" w:cs="Arial"/>
        </w:rPr>
        <w:lastRenderedPageBreak/>
        <w:t>Task Sheet Review 3</w:t>
      </w:r>
      <w:bookmarkEnd w:id="125"/>
      <w:bookmarkEnd w:id="126"/>
    </w:p>
    <w:tbl>
      <w:tblPr>
        <w:tblW w:w="999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92"/>
        <w:gridCol w:w="2841"/>
        <w:gridCol w:w="2103"/>
        <w:gridCol w:w="6"/>
        <w:gridCol w:w="807"/>
        <w:gridCol w:w="812"/>
        <w:gridCol w:w="1083"/>
        <w:gridCol w:w="1351"/>
      </w:tblGrid>
      <w:tr w:rsidR="00713055" w14:paraId="38881583" w14:textId="77777777" w:rsidTr="00C816EF">
        <w:tc>
          <w:tcPr>
            <w:tcW w:w="3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A0797" w14:textId="77777777" w:rsidR="00713055" w:rsidRDefault="00713055" w:rsidP="00435000">
            <w:pPr>
              <w:spacing w:after="240" w:line="276" w:lineRule="auto"/>
              <w:ind w:left="140" w:right="140"/>
              <w:jc w:val="center"/>
              <w:rPr>
                <w:rFonts w:ascii="Arial" w:eastAsia="Arial" w:hAnsi="Arial" w:cs="Arial"/>
                <w:b/>
              </w:rPr>
            </w:pPr>
            <w:r>
              <w:rPr>
                <w:rFonts w:ascii="Arial" w:eastAsia="Arial" w:hAnsi="Arial" w:cs="Arial"/>
                <w:b/>
              </w:rPr>
              <w:t>Project Title:</w:t>
            </w:r>
          </w:p>
          <w:p w14:paraId="3EF20D30" w14:textId="77777777" w:rsidR="00713055" w:rsidRDefault="00713055" w:rsidP="00435000">
            <w:pPr>
              <w:spacing w:after="240" w:line="276" w:lineRule="auto"/>
              <w:ind w:right="-15"/>
              <w:jc w:val="center"/>
              <w:rPr>
                <w:rFonts w:ascii="Arial" w:eastAsia="Arial" w:hAnsi="Arial" w:cs="Arial"/>
                <w:b/>
              </w:rPr>
            </w:pPr>
            <w:r>
              <w:rPr>
                <w:rFonts w:ascii="Arial" w:eastAsia="Arial" w:hAnsi="Arial" w:cs="Arial"/>
                <w:sz w:val="24"/>
                <w:szCs w:val="24"/>
                <w:lang w:val="en-US"/>
              </w:rPr>
              <w:t>Doctor Web Forum</w:t>
            </w:r>
          </w:p>
        </w:tc>
        <w:tc>
          <w:tcPr>
            <w:tcW w:w="2109" w:type="dxa"/>
            <w:gridSpan w:val="2"/>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6F0C267" w14:textId="77777777" w:rsidR="00713055" w:rsidRDefault="00713055" w:rsidP="00435000">
            <w:pPr>
              <w:spacing w:after="240" w:line="276" w:lineRule="auto"/>
              <w:ind w:right="-105"/>
              <w:jc w:val="center"/>
              <w:rPr>
                <w:rFonts w:ascii="Arial" w:eastAsia="Arial" w:hAnsi="Arial" w:cs="Arial"/>
                <w:b/>
              </w:rPr>
            </w:pPr>
            <w:r>
              <w:rPr>
                <w:rFonts w:ascii="Arial" w:eastAsia="Arial" w:hAnsi="Arial" w:cs="Arial"/>
                <w:b/>
              </w:rPr>
              <w:t>Activity Plan</w:t>
            </w:r>
          </w:p>
          <w:p w14:paraId="3D5ECCB3" w14:textId="77777777" w:rsidR="00713055" w:rsidRDefault="00713055" w:rsidP="00435000">
            <w:pPr>
              <w:spacing w:after="240" w:line="276" w:lineRule="auto"/>
              <w:ind w:right="-105"/>
              <w:jc w:val="center"/>
              <w:rPr>
                <w:rFonts w:ascii="Arial" w:eastAsia="Arial" w:hAnsi="Arial" w:cs="Arial"/>
                <w:b/>
              </w:rPr>
            </w:pPr>
            <w:r>
              <w:rPr>
                <w:rFonts w:ascii="Arial" w:eastAsia="Arial" w:hAnsi="Arial" w:cs="Arial"/>
                <w:b/>
              </w:rPr>
              <w:t>Prepared</w:t>
            </w:r>
          </w:p>
          <w:p w14:paraId="78DFBC5A" w14:textId="77777777" w:rsidR="00713055" w:rsidRDefault="00713055" w:rsidP="00435000">
            <w:pPr>
              <w:spacing w:after="240" w:line="276" w:lineRule="auto"/>
              <w:ind w:right="-105"/>
              <w:jc w:val="center"/>
              <w:rPr>
                <w:rFonts w:ascii="Arial" w:eastAsia="Arial" w:hAnsi="Arial" w:cs="Arial"/>
                <w:b/>
              </w:rPr>
            </w:pPr>
            <w:r>
              <w:rPr>
                <w:rFonts w:ascii="Arial" w:eastAsia="Arial" w:hAnsi="Arial" w:cs="Arial"/>
                <w:b/>
              </w:rPr>
              <w:t>By:</w:t>
            </w:r>
          </w:p>
        </w:tc>
        <w:tc>
          <w:tcPr>
            <w:tcW w:w="4053"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A49B3EB" w14:textId="77777777" w:rsidR="00713055" w:rsidRDefault="00713055" w:rsidP="00435000">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713055" w14:paraId="6061508A" w14:textId="77777777" w:rsidTr="00C816EF">
        <w:trPr>
          <w:trHeight w:val="1894"/>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E25F2" w14:textId="77777777" w:rsidR="00713055" w:rsidRDefault="00713055" w:rsidP="00435000">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F28935" w14:textId="77777777" w:rsidR="00713055" w:rsidRDefault="00713055" w:rsidP="00435000">
            <w:pPr>
              <w:spacing w:after="240" w:line="276" w:lineRule="auto"/>
              <w:ind w:left="-90" w:right="-105"/>
              <w:jc w:val="center"/>
              <w:rPr>
                <w:rFonts w:ascii="Arial" w:eastAsia="Arial" w:hAnsi="Arial" w:cs="Arial"/>
                <w:b/>
              </w:rPr>
            </w:pPr>
            <w:r>
              <w:rPr>
                <w:rFonts w:ascii="Arial" w:eastAsia="Arial" w:hAnsi="Arial" w:cs="Arial"/>
                <w:b/>
              </w:rPr>
              <w:t>Task</w:t>
            </w:r>
          </w:p>
        </w:tc>
        <w:tc>
          <w:tcPr>
            <w:tcW w:w="2109" w:type="dxa"/>
            <w:gridSpan w:val="2"/>
            <w:vMerge/>
            <w:tcBorders>
              <w:bottom w:val="single" w:sz="8" w:space="0" w:color="000000"/>
              <w:right w:val="single" w:sz="8" w:space="0" w:color="000000"/>
            </w:tcBorders>
            <w:shd w:val="clear" w:color="auto" w:fill="auto"/>
            <w:tcMar>
              <w:top w:w="100" w:type="dxa"/>
              <w:left w:w="100" w:type="dxa"/>
              <w:bottom w:w="100" w:type="dxa"/>
              <w:right w:w="100" w:type="dxa"/>
            </w:tcMar>
          </w:tcPr>
          <w:p w14:paraId="49869D5B" w14:textId="77777777" w:rsidR="00713055" w:rsidRDefault="00713055" w:rsidP="00435000">
            <w:pPr>
              <w:spacing w:after="200" w:line="276" w:lineRule="auto"/>
              <w:ind w:left="140" w:right="140"/>
              <w:rPr>
                <w:rFonts w:ascii="Tahoma" w:eastAsia="Tahoma" w:hAnsi="Tahoma" w:cs="Tahoma"/>
                <w:b/>
                <w:color w:val="7F7F7F"/>
                <w:sz w:val="24"/>
                <w:szCs w:val="24"/>
              </w:rPr>
            </w:pPr>
          </w:p>
        </w:tc>
        <w:tc>
          <w:tcPr>
            <w:tcW w:w="80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4F8380" w14:textId="77777777" w:rsidR="00713055" w:rsidRDefault="00713055" w:rsidP="00435000">
            <w:pPr>
              <w:spacing w:after="240" w:line="276" w:lineRule="auto"/>
              <w:ind w:left="-90"/>
              <w:jc w:val="center"/>
              <w:rPr>
                <w:rFonts w:ascii="Arial" w:eastAsia="Arial" w:hAnsi="Arial" w:cs="Arial"/>
                <w:b/>
              </w:rPr>
            </w:pPr>
            <w:r>
              <w:rPr>
                <w:rFonts w:ascii="Arial" w:eastAsia="Arial" w:hAnsi="Arial" w:cs="Arial"/>
                <w:b/>
              </w:rPr>
              <w:t>Actual Start</w:t>
            </w:r>
          </w:p>
          <w:p w14:paraId="21749E5E" w14:textId="77777777" w:rsidR="00713055" w:rsidRDefault="00713055" w:rsidP="00435000">
            <w:pPr>
              <w:spacing w:after="240" w:line="276" w:lineRule="auto"/>
              <w:ind w:left="-90"/>
              <w:jc w:val="center"/>
              <w:rPr>
                <w:rFonts w:ascii="Arial" w:eastAsia="Arial" w:hAnsi="Arial" w:cs="Arial"/>
                <w:b/>
              </w:rPr>
            </w:pPr>
            <w:r>
              <w:rPr>
                <w:rFonts w:ascii="Arial" w:eastAsia="Arial" w:hAnsi="Arial" w:cs="Arial"/>
                <w:b/>
              </w:rPr>
              <w:t>Date</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EC3FF6" w14:textId="77777777" w:rsidR="00713055" w:rsidRDefault="00713055" w:rsidP="00435000">
            <w:pPr>
              <w:spacing w:after="240" w:line="276" w:lineRule="auto"/>
              <w:ind w:left="-90" w:right="-120"/>
              <w:jc w:val="center"/>
              <w:rPr>
                <w:rFonts w:ascii="Arial" w:eastAsia="Arial" w:hAnsi="Arial" w:cs="Arial"/>
                <w:b/>
              </w:rPr>
            </w:pPr>
            <w:r>
              <w:rPr>
                <w:rFonts w:ascii="Arial" w:eastAsia="Arial" w:hAnsi="Arial" w:cs="Arial"/>
                <w:b/>
              </w:rPr>
              <w:t>Actual</w:t>
            </w:r>
          </w:p>
          <w:p w14:paraId="2F5E829B" w14:textId="77777777" w:rsidR="00713055" w:rsidRDefault="00713055" w:rsidP="00435000">
            <w:pPr>
              <w:spacing w:after="240" w:line="276" w:lineRule="auto"/>
              <w:ind w:right="-120"/>
              <w:jc w:val="center"/>
              <w:rPr>
                <w:rFonts w:ascii="Arial" w:eastAsia="Arial" w:hAnsi="Arial" w:cs="Arial"/>
                <w:b/>
              </w:rPr>
            </w:pPr>
            <w:r>
              <w:rPr>
                <w:rFonts w:ascii="Arial" w:eastAsia="Arial" w:hAnsi="Arial" w:cs="Arial"/>
                <w:b/>
              </w:rPr>
              <w:t>Days</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C53DAA" w14:textId="77777777" w:rsidR="00713055" w:rsidRDefault="00713055" w:rsidP="00435000">
            <w:pPr>
              <w:spacing w:after="240" w:line="276" w:lineRule="auto"/>
              <w:ind w:left="140" w:right="140"/>
              <w:jc w:val="center"/>
              <w:rPr>
                <w:rFonts w:ascii="Arial" w:eastAsia="Arial" w:hAnsi="Arial" w:cs="Arial"/>
                <w:b/>
              </w:rPr>
            </w:pPr>
            <w:r>
              <w:rPr>
                <w:rFonts w:ascii="Arial" w:eastAsia="Arial" w:hAnsi="Arial" w:cs="Arial"/>
                <w:b/>
              </w:rPr>
              <w:t>Team</w:t>
            </w:r>
          </w:p>
          <w:p w14:paraId="44DB75EE" w14:textId="77777777" w:rsidR="00713055" w:rsidRDefault="00713055" w:rsidP="00435000">
            <w:pPr>
              <w:spacing w:after="240" w:line="276" w:lineRule="auto"/>
              <w:ind w:left="140" w:right="140"/>
              <w:jc w:val="center"/>
              <w:rPr>
                <w:rFonts w:ascii="Arial" w:eastAsia="Arial" w:hAnsi="Arial" w:cs="Arial"/>
                <w:b/>
              </w:rPr>
            </w:pPr>
            <w:r>
              <w:rPr>
                <w:rFonts w:ascii="Arial" w:eastAsia="Arial" w:hAnsi="Arial" w:cs="Arial"/>
                <w:b/>
              </w:rPr>
              <w:t>Mate</w:t>
            </w:r>
          </w:p>
          <w:p w14:paraId="3247F6C4" w14:textId="77777777" w:rsidR="00713055" w:rsidRDefault="00713055" w:rsidP="00435000">
            <w:pPr>
              <w:spacing w:after="240" w:line="276" w:lineRule="auto"/>
              <w:ind w:left="140" w:right="140"/>
              <w:jc w:val="center"/>
              <w:rPr>
                <w:rFonts w:ascii="Arial" w:eastAsia="Arial" w:hAnsi="Arial" w:cs="Arial"/>
                <w:b/>
              </w:rPr>
            </w:pPr>
            <w:r>
              <w:rPr>
                <w:rFonts w:ascii="Arial" w:eastAsia="Arial" w:hAnsi="Arial" w:cs="Arial"/>
                <w:b/>
              </w:rPr>
              <w:t>Names</w:t>
            </w: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D285BD" w14:textId="77777777" w:rsidR="00713055" w:rsidRDefault="00713055" w:rsidP="00435000">
            <w:pPr>
              <w:spacing w:after="240" w:line="276" w:lineRule="auto"/>
              <w:ind w:left="-90" w:right="-45"/>
              <w:jc w:val="center"/>
              <w:rPr>
                <w:rFonts w:ascii="Arial" w:eastAsia="Arial" w:hAnsi="Arial" w:cs="Arial"/>
                <w:b/>
              </w:rPr>
            </w:pPr>
            <w:r>
              <w:rPr>
                <w:rFonts w:ascii="Arial" w:eastAsia="Arial" w:hAnsi="Arial" w:cs="Arial"/>
                <w:b/>
              </w:rPr>
              <w:t>Status</w:t>
            </w:r>
          </w:p>
        </w:tc>
      </w:tr>
      <w:tr w:rsidR="00713055" w14:paraId="23829C0A" w14:textId="77777777" w:rsidTr="00C816EF">
        <w:trPr>
          <w:trHeight w:val="6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BB6C5" w14:textId="77777777" w:rsidR="00713055" w:rsidRDefault="00713055" w:rsidP="00435000">
            <w:pPr>
              <w:spacing w:after="0" w:line="276" w:lineRule="auto"/>
              <w:ind w:left="140" w:right="140"/>
              <w:jc w:val="center"/>
              <w:rPr>
                <w:rFonts w:ascii="Arial" w:eastAsia="Arial" w:hAnsi="Arial" w:cs="Arial"/>
              </w:rPr>
            </w:pPr>
            <w:r>
              <w:rPr>
                <w:rFonts w:ascii="Arial" w:eastAsia="Arial" w:hAnsi="Arial" w:cs="Arial"/>
              </w:rPr>
              <w:t>1</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7F67FA" w14:textId="77777777" w:rsidR="00713055" w:rsidRDefault="00713055" w:rsidP="00435000">
            <w:pPr>
              <w:spacing w:after="0" w:line="276" w:lineRule="auto"/>
              <w:ind w:left="-90" w:right="-105"/>
              <w:jc w:val="center"/>
              <w:rPr>
                <w:rFonts w:ascii="Arial" w:eastAsia="Arial" w:hAnsi="Arial" w:cs="Arial"/>
                <w:sz w:val="24"/>
                <w:szCs w:val="24"/>
              </w:rPr>
            </w:pPr>
            <w:r>
              <w:rPr>
                <w:rFonts w:ascii="Arial" w:eastAsia="Arial" w:hAnsi="Arial" w:cs="Arial"/>
                <w:sz w:val="24"/>
                <w:szCs w:val="24"/>
              </w:rPr>
              <w:t>Database Design</w:t>
            </w:r>
          </w:p>
        </w:tc>
        <w:tc>
          <w:tcPr>
            <w:tcW w:w="210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C4B571" w14:textId="77777777" w:rsidR="00713055" w:rsidRDefault="00713055" w:rsidP="00435000">
            <w:pPr>
              <w:spacing w:after="0" w:line="276" w:lineRule="auto"/>
              <w:ind w:right="-15"/>
              <w:jc w:val="center"/>
              <w:rPr>
                <w:rFonts w:ascii="Arial" w:eastAsia="Arial" w:hAnsi="Arial" w:cs="Arial"/>
              </w:rPr>
            </w:pPr>
          </w:p>
          <w:p w14:paraId="70717ECC" w14:textId="77777777" w:rsidR="00713055" w:rsidRDefault="00713055" w:rsidP="00435000">
            <w:pPr>
              <w:spacing w:after="0" w:line="276" w:lineRule="auto"/>
              <w:ind w:right="-15"/>
              <w:jc w:val="center"/>
              <w:rPr>
                <w:rFonts w:ascii="Arial" w:eastAsia="Arial" w:hAnsi="Arial" w:cs="Arial"/>
              </w:rPr>
            </w:pPr>
          </w:p>
          <w:p w14:paraId="4D1A54A4" w14:textId="77777777" w:rsidR="00713055" w:rsidRDefault="00713055" w:rsidP="00435000">
            <w:pPr>
              <w:spacing w:after="0" w:line="276" w:lineRule="auto"/>
              <w:ind w:right="-15"/>
              <w:jc w:val="center"/>
              <w:rPr>
                <w:rFonts w:ascii="Arial" w:eastAsia="Arial" w:hAnsi="Arial" w:cs="Arial"/>
              </w:rPr>
            </w:pPr>
          </w:p>
          <w:p w14:paraId="062DED3A" w14:textId="77777777" w:rsidR="00713055" w:rsidRDefault="00713055" w:rsidP="00435000">
            <w:pPr>
              <w:spacing w:after="0" w:line="276" w:lineRule="auto"/>
              <w:ind w:right="-15"/>
              <w:jc w:val="center"/>
              <w:rPr>
                <w:rFonts w:ascii="Arial" w:eastAsia="Arial" w:hAnsi="Arial" w:cs="Arial"/>
              </w:rPr>
            </w:pPr>
          </w:p>
          <w:p w14:paraId="2AF26EC9" w14:textId="77777777" w:rsidR="00713055" w:rsidRDefault="00713055" w:rsidP="00435000">
            <w:pPr>
              <w:spacing w:after="0" w:line="276" w:lineRule="auto"/>
              <w:ind w:right="-15"/>
              <w:jc w:val="center"/>
              <w:rPr>
                <w:rFonts w:ascii="Arial" w:eastAsia="Arial" w:hAnsi="Arial" w:cs="Arial"/>
              </w:rPr>
            </w:pPr>
          </w:p>
          <w:p w14:paraId="3190EF02" w14:textId="77777777" w:rsidR="00713055" w:rsidRDefault="00713055" w:rsidP="00435000">
            <w:pPr>
              <w:spacing w:after="0" w:line="276" w:lineRule="auto"/>
              <w:ind w:right="-15"/>
              <w:jc w:val="center"/>
              <w:rPr>
                <w:rFonts w:ascii="Arial" w:eastAsia="Arial" w:hAnsi="Arial" w:cs="Arial"/>
              </w:rPr>
            </w:pPr>
          </w:p>
          <w:p w14:paraId="202DFF56" w14:textId="77777777" w:rsidR="00713055" w:rsidRPr="00E234BA" w:rsidRDefault="00713055" w:rsidP="00435000">
            <w:pPr>
              <w:spacing w:after="0" w:line="276" w:lineRule="auto"/>
              <w:ind w:right="-15"/>
              <w:jc w:val="center"/>
              <w:rPr>
                <w:rFonts w:ascii="Arial" w:eastAsia="Arial" w:hAnsi="Arial" w:cs="Arial"/>
                <w:lang w:val="en-US"/>
              </w:rPr>
            </w:pPr>
            <w:r>
              <w:rPr>
                <w:rFonts w:ascii="Arial" w:eastAsia="Arial" w:hAnsi="Arial" w:cs="Arial"/>
              </w:rPr>
              <w:t xml:space="preserve">Nguyen Ngoc </w:t>
            </w:r>
            <w:r>
              <w:rPr>
                <w:rFonts w:ascii="Arial" w:eastAsia="Arial" w:hAnsi="Arial" w:cs="Arial"/>
                <w:lang w:val="en-US"/>
              </w:rPr>
              <w:t>Truc Linh</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A95764" w14:textId="77777777" w:rsidR="00713055" w:rsidRPr="00D57F82" w:rsidRDefault="00713055" w:rsidP="00435000">
            <w:pPr>
              <w:spacing w:after="0" w:line="276" w:lineRule="auto"/>
              <w:ind w:left="-90"/>
              <w:jc w:val="center"/>
              <w:rPr>
                <w:rFonts w:ascii="Arial" w:eastAsia="Arial" w:hAnsi="Arial" w:cs="Arial"/>
                <w:lang w:val="en-US"/>
              </w:rPr>
            </w:pPr>
            <w:r>
              <w:rPr>
                <w:rFonts w:ascii="Arial" w:eastAsia="Arial" w:hAnsi="Arial" w:cs="Arial"/>
                <w:lang w:val="en-US"/>
              </w:rPr>
              <w:t>24 Feb</w:t>
            </w:r>
            <w:r>
              <w:rPr>
                <w:rFonts w:ascii="Arial" w:eastAsia="Arial" w:hAnsi="Arial" w:cs="Arial"/>
              </w:rPr>
              <w:br/>
              <w:t>202</w:t>
            </w:r>
            <w:r>
              <w:rPr>
                <w:rFonts w:ascii="Arial" w:eastAsia="Arial" w:hAnsi="Arial" w:cs="Arial"/>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8A664E" w14:textId="77777777" w:rsidR="00713055" w:rsidRPr="00D57F82" w:rsidRDefault="00713055" w:rsidP="00435000">
            <w:pPr>
              <w:spacing w:after="0" w:line="276" w:lineRule="auto"/>
              <w:ind w:left="140" w:right="140"/>
              <w:jc w:val="center"/>
              <w:rPr>
                <w:rFonts w:ascii="Arial" w:eastAsia="Arial" w:hAnsi="Arial" w:cs="Arial"/>
                <w:lang w:val="en-US"/>
              </w:rPr>
            </w:pPr>
            <w:r>
              <w:rPr>
                <w:rFonts w:ascii="Arial" w:eastAsia="Arial" w:hAnsi="Arial" w:cs="Arial"/>
                <w:lang w:val="en-US"/>
              </w:rPr>
              <w:t>1</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3830B" w14:textId="77777777" w:rsidR="00713055" w:rsidRDefault="00713055" w:rsidP="00435000">
            <w:pPr>
              <w:spacing w:after="0" w:line="276" w:lineRule="auto"/>
              <w:ind w:right="15"/>
              <w:jc w:val="center"/>
              <w:rPr>
                <w:rFonts w:ascii="Arial" w:eastAsia="Arial" w:hAnsi="Arial" w:cs="Arial"/>
              </w:rPr>
            </w:pPr>
            <w:r>
              <w:rPr>
                <w:rFonts w:ascii="Times New Roman" w:eastAsia="Arial" w:hAnsi="Times New Roman" w:cs="Times New Roman"/>
              </w:rPr>
              <w:t>All members</w:t>
            </w: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472C7D"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2C470D7C" w14:textId="77777777" w:rsidTr="00C816EF">
        <w:trPr>
          <w:trHeight w:val="859"/>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A9035F" w14:textId="77777777" w:rsidR="00713055" w:rsidRDefault="00713055" w:rsidP="00435000">
            <w:pPr>
              <w:spacing w:after="0" w:line="276" w:lineRule="auto"/>
              <w:ind w:left="140" w:right="140"/>
              <w:jc w:val="center"/>
              <w:rPr>
                <w:rFonts w:ascii="Arial" w:eastAsia="Arial" w:hAnsi="Arial" w:cs="Arial"/>
              </w:rPr>
            </w:pPr>
            <w:r>
              <w:rPr>
                <w:rFonts w:ascii="Arial" w:eastAsia="Arial" w:hAnsi="Arial" w:cs="Arial"/>
              </w:rPr>
              <w:t>2</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F34840" w14:textId="77777777" w:rsidR="00713055" w:rsidRDefault="00713055" w:rsidP="00435000">
            <w:pPr>
              <w:spacing w:after="0" w:line="276" w:lineRule="auto"/>
              <w:ind w:left="-90" w:right="-105"/>
              <w:jc w:val="center"/>
              <w:rPr>
                <w:rFonts w:ascii="Arial" w:eastAsia="Arial" w:hAnsi="Arial" w:cs="Arial"/>
                <w:sz w:val="24"/>
                <w:szCs w:val="24"/>
              </w:rPr>
            </w:pPr>
            <w:r>
              <w:rPr>
                <w:rFonts w:ascii="Arial" w:eastAsia="Arial" w:hAnsi="Arial" w:cs="Arial"/>
                <w:sz w:val="24"/>
                <w:szCs w:val="24"/>
              </w:rPr>
              <w:t>GUI Design</w:t>
            </w:r>
          </w:p>
        </w:tc>
        <w:tc>
          <w:tcPr>
            <w:tcW w:w="210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A2798F1" w14:textId="77777777" w:rsidR="00713055" w:rsidRDefault="00713055" w:rsidP="00435000">
            <w:pPr>
              <w:spacing w:after="0" w:line="240" w:lineRule="auto"/>
              <w:ind w:right="140"/>
              <w:rPr>
                <w:rFonts w:ascii="Tahoma" w:eastAsia="Tahoma" w:hAnsi="Tahoma" w:cs="Tahoma"/>
                <w:b/>
                <w:color w:val="7F7F7F"/>
                <w:sz w:val="24"/>
                <w:szCs w:val="24"/>
              </w:rPr>
            </w:pP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23194A" w14:textId="77777777" w:rsidR="00713055" w:rsidRPr="00D57F82" w:rsidRDefault="00713055" w:rsidP="00435000">
            <w:pPr>
              <w:spacing w:after="0" w:line="276" w:lineRule="auto"/>
              <w:ind w:left="-90"/>
              <w:jc w:val="center"/>
              <w:rPr>
                <w:rFonts w:ascii="Arial" w:eastAsia="Arial" w:hAnsi="Arial" w:cs="Arial"/>
                <w:lang w:val="en-US"/>
              </w:rPr>
            </w:pPr>
            <w:r>
              <w:rPr>
                <w:rFonts w:ascii="Arial" w:eastAsia="Arial" w:hAnsi="Arial" w:cs="Arial"/>
                <w:lang w:val="en-US"/>
              </w:rPr>
              <w:t>24 Feb</w:t>
            </w:r>
            <w:r>
              <w:rPr>
                <w:rFonts w:ascii="Arial" w:eastAsia="Arial" w:hAnsi="Arial" w:cs="Arial"/>
              </w:rPr>
              <w:br/>
              <w:t>202</w:t>
            </w:r>
            <w:r>
              <w:rPr>
                <w:rFonts w:ascii="Arial" w:eastAsia="Arial" w:hAnsi="Arial" w:cs="Arial"/>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8DE726" w14:textId="77777777" w:rsidR="00713055" w:rsidRDefault="00713055" w:rsidP="00435000">
            <w:pPr>
              <w:spacing w:after="0" w:line="276" w:lineRule="auto"/>
              <w:ind w:left="140" w:right="140"/>
              <w:jc w:val="center"/>
              <w:rPr>
                <w:rFonts w:ascii="Arial" w:eastAsia="Arial" w:hAnsi="Arial" w:cs="Arial"/>
              </w:rPr>
            </w:pPr>
            <w:r w:rsidRPr="001C01C6">
              <w:rPr>
                <w:rFonts w:ascii="Arial" w:eastAsia="Arial" w:hAnsi="Arial" w:cs="Arial"/>
                <w:lang w:val="en-US"/>
              </w:rPr>
              <w:t>1</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E990A5" w14:textId="77777777" w:rsidR="00713055" w:rsidRDefault="00713055" w:rsidP="00435000">
            <w:pPr>
              <w:spacing w:after="0" w:line="276" w:lineRule="auto"/>
              <w:ind w:right="15"/>
              <w:jc w:val="center"/>
              <w:rPr>
                <w:rFonts w:ascii="Arial" w:eastAsia="Arial" w:hAnsi="Arial" w:cs="Arial"/>
              </w:rPr>
            </w:pPr>
            <w:r>
              <w:rPr>
                <w:rFonts w:ascii="Times New Roman" w:eastAsia="Arial" w:hAnsi="Times New Roman" w:cs="Times New Roman"/>
              </w:rPr>
              <w:t>All members</w:t>
            </w: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5EDCBD"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4A9538A5" w14:textId="77777777" w:rsidTr="00C816EF">
        <w:trPr>
          <w:trHeight w:val="63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DD2B2F" w14:textId="77777777" w:rsidR="00713055" w:rsidRDefault="00713055" w:rsidP="00435000">
            <w:pPr>
              <w:spacing w:after="0" w:line="276" w:lineRule="auto"/>
              <w:ind w:left="140" w:right="140"/>
              <w:jc w:val="center"/>
              <w:rPr>
                <w:rFonts w:ascii="Arial" w:eastAsia="Arial" w:hAnsi="Arial" w:cs="Arial"/>
              </w:rPr>
            </w:pPr>
            <w:r>
              <w:rPr>
                <w:rFonts w:ascii="Arial" w:eastAsia="Arial" w:hAnsi="Arial" w:cs="Arial"/>
              </w:rPr>
              <w:t>3</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E7B73" w14:textId="77777777" w:rsidR="00713055" w:rsidRPr="00E234BA" w:rsidRDefault="00713055" w:rsidP="00435000">
            <w:pPr>
              <w:spacing w:after="0" w:line="276" w:lineRule="auto"/>
              <w:ind w:left="-90" w:right="-105"/>
              <w:jc w:val="center"/>
              <w:rPr>
                <w:rFonts w:ascii="Arial" w:eastAsia="Arial" w:hAnsi="Arial" w:cs="Arial"/>
                <w:sz w:val="24"/>
                <w:szCs w:val="24"/>
                <w:lang w:val="en-US"/>
              </w:rPr>
            </w:pPr>
            <w:r>
              <w:rPr>
                <w:rFonts w:ascii="Arial" w:eastAsia="Arial" w:hAnsi="Arial" w:cs="Arial"/>
                <w:sz w:val="24"/>
                <w:szCs w:val="24"/>
              </w:rPr>
              <w:t>Entity</w:t>
            </w:r>
          </w:p>
        </w:tc>
        <w:tc>
          <w:tcPr>
            <w:tcW w:w="210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62A84C" w14:textId="77777777" w:rsidR="00713055" w:rsidRDefault="00713055" w:rsidP="00435000">
            <w:pPr>
              <w:spacing w:after="0" w:line="240" w:lineRule="auto"/>
              <w:ind w:right="140"/>
              <w:rPr>
                <w:rFonts w:ascii="Tahoma" w:eastAsia="Tahoma" w:hAnsi="Tahoma" w:cs="Tahoma"/>
                <w:b/>
                <w:color w:val="7F7F7F"/>
                <w:sz w:val="24"/>
                <w:szCs w:val="24"/>
              </w:rPr>
            </w:pP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23F4" w14:textId="77777777" w:rsidR="00713055" w:rsidRPr="00D57F82" w:rsidRDefault="00713055" w:rsidP="00435000">
            <w:pPr>
              <w:spacing w:after="0" w:line="276" w:lineRule="auto"/>
              <w:ind w:left="-90"/>
              <w:jc w:val="center"/>
              <w:rPr>
                <w:rFonts w:ascii="Arial" w:eastAsia="Arial" w:hAnsi="Arial" w:cs="Arial"/>
                <w:lang w:val="en-US"/>
              </w:rPr>
            </w:pPr>
            <w:r>
              <w:rPr>
                <w:rFonts w:ascii="Arial" w:eastAsia="Arial" w:hAnsi="Arial" w:cs="Arial"/>
                <w:lang w:val="en-US"/>
              </w:rPr>
              <w:t>24 Feb</w:t>
            </w:r>
            <w:r>
              <w:rPr>
                <w:rFonts w:ascii="Arial" w:eastAsia="Arial" w:hAnsi="Arial" w:cs="Arial"/>
              </w:rPr>
              <w:br/>
              <w:t>202</w:t>
            </w:r>
            <w:r>
              <w:rPr>
                <w:rFonts w:ascii="Arial" w:eastAsia="Arial" w:hAnsi="Arial" w:cs="Arial"/>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733843" w14:textId="77777777" w:rsidR="00713055" w:rsidRDefault="00713055" w:rsidP="00435000">
            <w:pPr>
              <w:spacing w:after="0" w:line="276" w:lineRule="auto"/>
              <w:ind w:left="140" w:right="140"/>
              <w:jc w:val="center"/>
              <w:rPr>
                <w:rFonts w:ascii="Arial" w:eastAsia="Arial" w:hAnsi="Arial" w:cs="Arial"/>
              </w:rPr>
            </w:pPr>
            <w:r w:rsidRPr="001C01C6">
              <w:rPr>
                <w:rFonts w:ascii="Arial" w:eastAsia="Arial" w:hAnsi="Arial" w:cs="Arial"/>
                <w:lang w:val="en-US"/>
              </w:rPr>
              <w:t>1</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42160A" w14:textId="77777777" w:rsidR="00713055" w:rsidRDefault="00713055" w:rsidP="00435000">
            <w:pPr>
              <w:spacing w:after="0" w:line="276" w:lineRule="auto"/>
              <w:ind w:right="15"/>
              <w:jc w:val="center"/>
              <w:rPr>
                <w:rFonts w:ascii="Arial" w:eastAsia="Arial" w:hAnsi="Arial" w:cs="Arial"/>
              </w:rPr>
            </w:pPr>
            <w:r>
              <w:rPr>
                <w:rFonts w:ascii="Times New Roman" w:eastAsia="Arial" w:hAnsi="Times New Roman" w:cs="Times New Roman"/>
              </w:rPr>
              <w:t>All members</w:t>
            </w: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546436"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5325AB94"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AE14A"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4</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91BB70" w14:textId="77777777" w:rsidR="00713055" w:rsidRDefault="00713055" w:rsidP="00435000">
            <w:pPr>
              <w:spacing w:after="0" w:line="276" w:lineRule="auto"/>
              <w:ind w:left="-90" w:right="-105"/>
              <w:jc w:val="center"/>
              <w:rPr>
                <w:rFonts w:ascii="Arial" w:eastAsia="Arial" w:hAnsi="Arial" w:cs="Arial"/>
                <w:sz w:val="24"/>
                <w:szCs w:val="24"/>
              </w:rPr>
            </w:pPr>
            <w:r>
              <w:rPr>
                <w:rFonts w:ascii="Arial" w:eastAsia="Arial" w:hAnsi="Arial" w:cs="Arial"/>
                <w:sz w:val="24"/>
                <w:szCs w:val="24"/>
              </w:rPr>
              <w:t>Task sheet review</w:t>
            </w:r>
          </w:p>
        </w:tc>
        <w:tc>
          <w:tcPr>
            <w:tcW w:w="210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0D06C36" w14:textId="77777777" w:rsidR="00713055" w:rsidRDefault="00713055" w:rsidP="00435000">
            <w:pPr>
              <w:spacing w:after="0" w:line="240" w:lineRule="auto"/>
              <w:ind w:right="140"/>
              <w:rPr>
                <w:rFonts w:ascii="Tahoma" w:eastAsia="Tahoma" w:hAnsi="Tahoma" w:cs="Tahoma"/>
                <w:b/>
                <w:color w:val="7F7F7F"/>
                <w:sz w:val="24"/>
                <w:szCs w:val="24"/>
              </w:rPr>
            </w:pP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D43A1F" w14:textId="77777777" w:rsidR="00713055" w:rsidRPr="00D57F82" w:rsidRDefault="00713055" w:rsidP="00435000">
            <w:pPr>
              <w:spacing w:after="0" w:line="276" w:lineRule="auto"/>
              <w:ind w:left="-90"/>
              <w:jc w:val="center"/>
              <w:rPr>
                <w:rFonts w:ascii="Arial" w:eastAsia="Arial" w:hAnsi="Arial" w:cs="Arial"/>
                <w:sz w:val="24"/>
                <w:szCs w:val="24"/>
                <w:lang w:val="en-US"/>
              </w:rPr>
            </w:pPr>
            <w:r>
              <w:rPr>
                <w:rFonts w:ascii="Arial" w:eastAsia="Arial" w:hAnsi="Arial" w:cs="Arial"/>
                <w:sz w:val="24"/>
                <w:szCs w:val="24"/>
                <w:lang w:val="en-US"/>
              </w:rPr>
              <w:t xml:space="preserve">24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C67D53" w14:textId="77777777" w:rsidR="00713055" w:rsidRDefault="00713055" w:rsidP="00435000">
            <w:pPr>
              <w:spacing w:after="0" w:line="276" w:lineRule="auto"/>
              <w:ind w:left="140" w:right="140"/>
              <w:jc w:val="center"/>
              <w:rPr>
                <w:rFonts w:ascii="Arial" w:eastAsia="Arial" w:hAnsi="Arial" w:cs="Arial"/>
                <w:sz w:val="24"/>
                <w:szCs w:val="24"/>
              </w:rPr>
            </w:pPr>
            <w:r w:rsidRPr="001C01C6">
              <w:rPr>
                <w:rFonts w:ascii="Arial" w:eastAsia="Arial" w:hAnsi="Arial" w:cs="Arial"/>
                <w:lang w:val="en-US"/>
              </w:rPr>
              <w:t>1</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C28642" w14:textId="77777777" w:rsidR="00713055" w:rsidRDefault="00713055" w:rsidP="00435000">
            <w:pPr>
              <w:spacing w:after="0" w:line="276" w:lineRule="auto"/>
              <w:ind w:right="15"/>
              <w:jc w:val="center"/>
              <w:rPr>
                <w:rFonts w:ascii="Arial" w:eastAsia="Arial" w:hAnsi="Arial" w:cs="Arial"/>
                <w:sz w:val="20"/>
                <w:szCs w:val="20"/>
              </w:rPr>
            </w:pPr>
            <w:r>
              <w:rPr>
                <w:rFonts w:ascii="Times New Roman" w:eastAsia="Arial" w:hAnsi="Times New Roman" w:cs="Times New Roman"/>
              </w:rPr>
              <w:t>All members</w:t>
            </w: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A57927"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19773E5A"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42182"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 xml:space="preserve">5 </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F662C6" w14:textId="77777777" w:rsidR="00713055"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Authentication Page (APP + API):</w:t>
            </w:r>
            <w:r w:rsidRPr="00327C03">
              <w:rPr>
                <w:rFonts w:ascii="Arial" w:eastAsia="Arial" w:hAnsi="Arial" w:cs="Arial"/>
                <w:sz w:val="24"/>
                <w:szCs w:val="24"/>
              </w:rPr>
              <w:t xml:space="preserve"> </w:t>
            </w:r>
            <w:r>
              <w:rPr>
                <w:rFonts w:ascii="Arial" w:eastAsia="Arial" w:hAnsi="Arial" w:cs="Arial"/>
                <w:sz w:val="24"/>
                <w:szCs w:val="24"/>
              </w:rPr>
              <w:t xml:space="preserve">Login, </w:t>
            </w:r>
            <w:r w:rsidRPr="00327C03">
              <w:rPr>
                <w:rFonts w:ascii="Arial" w:eastAsia="Arial" w:hAnsi="Arial" w:cs="Arial"/>
                <w:sz w:val="24"/>
                <w:szCs w:val="24"/>
              </w:rPr>
              <w:t>Register, Forgot Password</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68382B01"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Xuan Loc</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D6C6D7"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3</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96FB26"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2DC0DE"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4CB2E2"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651172EA" w14:textId="77777777" w:rsidTr="00C816EF">
        <w:trPr>
          <w:trHeight w:val="440"/>
        </w:trPr>
        <w:tc>
          <w:tcPr>
            <w:tcW w:w="992"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0E9FC9A8"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6</w:t>
            </w:r>
          </w:p>
        </w:tc>
        <w:tc>
          <w:tcPr>
            <w:tcW w:w="2841" w:type="dxa"/>
            <w:tcBorders>
              <w:top w:val="nil"/>
              <w:left w:val="nil"/>
              <w:bottom w:val="nil"/>
              <w:right w:val="single" w:sz="8" w:space="0" w:color="000000"/>
            </w:tcBorders>
            <w:shd w:val="clear" w:color="auto" w:fill="auto"/>
            <w:tcMar>
              <w:top w:w="100" w:type="dxa"/>
              <w:left w:w="100" w:type="dxa"/>
              <w:bottom w:w="100" w:type="dxa"/>
              <w:right w:w="100" w:type="dxa"/>
            </w:tcMar>
          </w:tcPr>
          <w:p w14:paraId="2307F467" w14:textId="73378697" w:rsidR="00713055" w:rsidRPr="00C816EF" w:rsidRDefault="00713055" w:rsidP="00435000">
            <w:pPr>
              <w:spacing w:after="0" w:line="276" w:lineRule="auto"/>
              <w:ind w:right="-105"/>
              <w:rPr>
                <w:rFonts w:ascii="Arial" w:eastAsia="Arial" w:hAnsi="Arial" w:cs="Arial"/>
                <w:sz w:val="24"/>
                <w:szCs w:val="24"/>
                <w:lang w:val="en-US"/>
              </w:rPr>
            </w:pPr>
            <w:r>
              <w:rPr>
                <w:rFonts w:ascii="Arial" w:eastAsia="Arial" w:hAnsi="Arial" w:cs="Arial"/>
                <w:sz w:val="24"/>
                <w:szCs w:val="24"/>
              </w:rPr>
              <w:t xml:space="preserve">Account Page (APP + API): </w:t>
            </w:r>
            <w:r w:rsidRPr="00796541">
              <w:rPr>
                <w:rFonts w:ascii="Arial" w:eastAsia="Arial" w:hAnsi="Arial" w:cs="Arial"/>
                <w:sz w:val="24"/>
                <w:szCs w:val="24"/>
              </w:rPr>
              <w:t>Edit Information, Change Password, Edit State Account</w:t>
            </w:r>
            <w:r w:rsidR="00C816EF">
              <w:rPr>
                <w:rFonts w:ascii="Arial" w:eastAsia="Arial" w:hAnsi="Arial" w:cs="Arial"/>
                <w:sz w:val="24"/>
                <w:szCs w:val="24"/>
                <w:lang w:val="en-US"/>
              </w:rPr>
              <w:t>, A</w:t>
            </w:r>
            <w:r w:rsidR="00C816EF" w:rsidRPr="00C816EF">
              <w:rPr>
                <w:rFonts w:ascii="Arial" w:eastAsia="Arial" w:hAnsi="Arial" w:cs="Arial"/>
                <w:sz w:val="24"/>
                <w:szCs w:val="24"/>
                <w:lang w:val="en-US"/>
              </w:rPr>
              <w:t>utomatically remind patients to come to the clinic</w:t>
            </w:r>
            <w:r w:rsidR="00C816EF">
              <w:rPr>
                <w:rFonts w:ascii="Arial" w:eastAsia="Arial" w:hAnsi="Arial" w:cs="Arial"/>
                <w:sz w:val="24"/>
                <w:szCs w:val="24"/>
                <w:lang w:val="en-US"/>
              </w:rPr>
              <w:t>, Send Email</w:t>
            </w:r>
          </w:p>
        </w:tc>
        <w:tc>
          <w:tcPr>
            <w:tcW w:w="2103" w:type="dxa"/>
            <w:tcBorders>
              <w:right w:val="single" w:sz="8" w:space="0" w:color="000000"/>
            </w:tcBorders>
            <w:shd w:val="clear" w:color="auto" w:fill="auto"/>
            <w:tcMar>
              <w:top w:w="100" w:type="dxa"/>
              <w:left w:w="100" w:type="dxa"/>
              <w:bottom w:w="100" w:type="dxa"/>
              <w:right w:w="100" w:type="dxa"/>
            </w:tcMar>
          </w:tcPr>
          <w:p w14:paraId="0337CC33"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Van Bao</w:t>
            </w:r>
          </w:p>
        </w:tc>
        <w:tc>
          <w:tcPr>
            <w:tcW w:w="813" w:type="dxa"/>
            <w:gridSpan w:val="2"/>
            <w:tcBorders>
              <w:top w:val="nil"/>
              <w:left w:val="nil"/>
              <w:bottom w:val="nil"/>
              <w:right w:val="single" w:sz="8" w:space="0" w:color="000000"/>
            </w:tcBorders>
            <w:shd w:val="clear" w:color="auto" w:fill="auto"/>
            <w:tcMar>
              <w:top w:w="100" w:type="dxa"/>
              <w:left w:w="100" w:type="dxa"/>
              <w:bottom w:w="100" w:type="dxa"/>
              <w:right w:w="100" w:type="dxa"/>
            </w:tcMar>
          </w:tcPr>
          <w:p w14:paraId="0EA16FBC"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3</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nil"/>
              <w:right w:val="single" w:sz="8" w:space="0" w:color="000000"/>
            </w:tcBorders>
            <w:shd w:val="clear" w:color="auto" w:fill="auto"/>
            <w:tcMar>
              <w:top w:w="100" w:type="dxa"/>
              <w:left w:w="100" w:type="dxa"/>
              <w:bottom w:w="100" w:type="dxa"/>
              <w:right w:w="100" w:type="dxa"/>
            </w:tcMar>
          </w:tcPr>
          <w:p w14:paraId="62484368"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1083" w:type="dxa"/>
            <w:tcBorders>
              <w:top w:val="nil"/>
              <w:left w:val="nil"/>
              <w:bottom w:val="nil"/>
              <w:right w:val="single" w:sz="8" w:space="0" w:color="000000"/>
            </w:tcBorders>
            <w:shd w:val="clear" w:color="auto" w:fill="auto"/>
            <w:tcMar>
              <w:top w:w="100" w:type="dxa"/>
              <w:left w:w="100" w:type="dxa"/>
              <w:bottom w:w="100" w:type="dxa"/>
              <w:right w:w="100" w:type="dxa"/>
            </w:tcMar>
          </w:tcPr>
          <w:p w14:paraId="094EE1E6"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nil"/>
              <w:right w:val="single" w:sz="8" w:space="0" w:color="000000"/>
            </w:tcBorders>
            <w:shd w:val="clear" w:color="auto" w:fill="auto"/>
            <w:tcMar>
              <w:top w:w="100" w:type="dxa"/>
              <w:left w:w="100" w:type="dxa"/>
              <w:bottom w:w="100" w:type="dxa"/>
              <w:right w:w="100" w:type="dxa"/>
            </w:tcMar>
          </w:tcPr>
          <w:p w14:paraId="323CE45C"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48E91D28" w14:textId="77777777" w:rsidTr="00C816EF">
        <w:trPr>
          <w:trHeight w:val="21"/>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725E83" w14:textId="77777777" w:rsidR="00713055" w:rsidRDefault="00713055" w:rsidP="00435000">
            <w:pPr>
              <w:spacing w:after="0" w:line="276" w:lineRule="auto"/>
              <w:ind w:left="140" w:right="140"/>
              <w:jc w:val="center"/>
              <w:rPr>
                <w:rFonts w:ascii="Arial" w:eastAsia="Arial" w:hAnsi="Arial" w:cs="Arial"/>
                <w:sz w:val="24"/>
                <w:szCs w:val="24"/>
              </w:rPr>
            </w:pP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A0A9D2" w14:textId="77777777" w:rsidR="00713055" w:rsidRDefault="00713055" w:rsidP="00435000">
            <w:pPr>
              <w:spacing w:after="0" w:line="276" w:lineRule="auto"/>
              <w:ind w:right="-105"/>
              <w:rPr>
                <w:rFonts w:ascii="Arial" w:eastAsia="Arial" w:hAnsi="Arial" w:cs="Arial"/>
                <w:sz w:val="24"/>
                <w:szCs w:val="24"/>
              </w:rPr>
            </w:pP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259FBC26" w14:textId="77777777" w:rsidR="00713055" w:rsidRPr="005F05E3" w:rsidRDefault="00713055" w:rsidP="00435000">
            <w:pPr>
              <w:spacing w:after="0" w:line="240" w:lineRule="auto"/>
              <w:ind w:right="140"/>
              <w:rPr>
                <w:rFonts w:ascii="Tahoma" w:eastAsia="Tahoma" w:hAnsi="Tahoma" w:cs="Tahoma"/>
                <w:sz w:val="24"/>
                <w:szCs w:val="24"/>
              </w:rPr>
            </w:pP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01D5FE" w14:textId="77777777" w:rsidR="00713055" w:rsidRDefault="00713055" w:rsidP="00435000">
            <w:pPr>
              <w:spacing w:after="0" w:line="276" w:lineRule="auto"/>
              <w:ind w:left="-90"/>
              <w:jc w:val="center"/>
              <w:rPr>
                <w:rFonts w:ascii="Arial" w:eastAsia="Arial" w:hAnsi="Arial" w:cs="Arial"/>
                <w:sz w:val="24"/>
                <w:szCs w:val="24"/>
              </w:rPr>
            </w:pP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7B6975" w14:textId="77777777" w:rsidR="00713055" w:rsidRDefault="00713055" w:rsidP="00435000">
            <w:pPr>
              <w:spacing w:after="0" w:line="276" w:lineRule="auto"/>
              <w:ind w:left="140" w:right="140"/>
              <w:jc w:val="center"/>
              <w:rPr>
                <w:rFonts w:ascii="Arial" w:eastAsia="Arial" w:hAnsi="Arial" w:cs="Arial"/>
                <w:sz w:val="24"/>
                <w:szCs w:val="24"/>
              </w:rPr>
            </w:pP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8994D5"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F756F" w14:textId="77777777" w:rsidR="00713055" w:rsidRDefault="00713055" w:rsidP="00435000">
            <w:pPr>
              <w:spacing w:after="0" w:line="276" w:lineRule="auto"/>
              <w:ind w:left="-90" w:right="-45"/>
              <w:jc w:val="center"/>
              <w:rPr>
                <w:rFonts w:ascii="Arial" w:eastAsia="Arial" w:hAnsi="Arial" w:cs="Arial"/>
                <w:sz w:val="24"/>
                <w:szCs w:val="24"/>
              </w:rPr>
            </w:pPr>
          </w:p>
        </w:tc>
      </w:tr>
      <w:tr w:rsidR="00713055" w14:paraId="1ABAB784"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06EB5"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7</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73F42A" w14:textId="77777777" w:rsidR="00713055"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 xml:space="preserve">Appointment Page (APP + API): </w:t>
            </w:r>
            <w:r w:rsidRPr="00796541">
              <w:rPr>
                <w:rFonts w:ascii="Arial" w:eastAsia="Arial" w:hAnsi="Arial" w:cs="Arial"/>
                <w:sz w:val="24"/>
                <w:szCs w:val="24"/>
              </w:rPr>
              <w:t>Email Receiver Request, Add, Edit, Delete</w:t>
            </w:r>
            <w:r>
              <w:rPr>
                <w:rFonts w:ascii="Arial" w:eastAsia="Arial" w:hAnsi="Arial" w:cs="Arial"/>
                <w:sz w:val="24"/>
                <w:szCs w:val="24"/>
              </w:rPr>
              <w:t xml:space="preserve">, </w:t>
            </w:r>
            <w:r w:rsidRPr="00796541">
              <w:rPr>
                <w:rFonts w:ascii="Arial" w:eastAsia="Arial" w:hAnsi="Arial" w:cs="Arial"/>
                <w:sz w:val="24"/>
                <w:szCs w:val="24"/>
              </w:rPr>
              <w:t>Send email hour before the appointment starts, Edit State Enabled or Disabled</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6A6AC400"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Ngoc Truc Linh</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EE1E8D"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3</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16C5EF"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4634C"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525604"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0B896880"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1EF130"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8</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1774B0" w14:textId="77777777" w:rsidR="00713055" w:rsidRPr="00796541"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 xml:space="preserve">Appointment Page (APP + API): </w:t>
            </w:r>
            <w:r w:rsidRPr="00796541">
              <w:rPr>
                <w:rFonts w:ascii="Arial" w:eastAsia="Arial" w:hAnsi="Arial" w:cs="Arial"/>
                <w:sz w:val="24"/>
                <w:szCs w:val="24"/>
              </w:rPr>
              <w:t>Appointment reason, Add, Edit, Delete</w:t>
            </w:r>
          </w:p>
          <w:p w14:paraId="6CE44AE4" w14:textId="77777777" w:rsidR="00713055" w:rsidRDefault="00713055" w:rsidP="00435000">
            <w:pPr>
              <w:spacing w:after="0" w:line="276" w:lineRule="auto"/>
              <w:ind w:right="-105"/>
              <w:rPr>
                <w:rFonts w:ascii="Arial" w:eastAsia="Arial" w:hAnsi="Arial" w:cs="Arial"/>
                <w:sz w:val="24"/>
                <w:szCs w:val="24"/>
              </w:rPr>
            </w:pPr>
            <w:r w:rsidRPr="00796541">
              <w:rPr>
                <w:rFonts w:ascii="Arial" w:eastAsia="Arial" w:hAnsi="Arial" w:cs="Arial"/>
                <w:sz w:val="24"/>
                <w:szCs w:val="24"/>
              </w:rPr>
              <w:t>Edit Prevent appointment every day, Edit State Enabled or Disabled</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0D1A0D8F"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Thanh Huy</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6DCD3"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3</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D25522"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18C1F6"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D5AE37"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6A0BD4E9"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7AABED"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9</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226A21" w14:textId="77777777" w:rsidR="00713055"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View Profile Page (APP + API):</w:t>
            </w:r>
            <w:r w:rsidRPr="00796541">
              <w:rPr>
                <w:rFonts w:ascii="Arial" w:eastAsia="Arial" w:hAnsi="Arial" w:cs="Arial"/>
                <w:sz w:val="24"/>
                <w:szCs w:val="24"/>
              </w:rPr>
              <w:t xml:space="preserve"> List All Post in Forum, Show information, Edit Post, Delete Post</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254E5552" w14:textId="05A59CBC" w:rsidR="00713055" w:rsidRPr="00C816EF" w:rsidRDefault="00C816EF" w:rsidP="00435000">
            <w:pPr>
              <w:spacing w:after="0" w:line="240" w:lineRule="auto"/>
              <w:ind w:right="140"/>
              <w:rPr>
                <w:rFonts w:ascii="Tahoma" w:eastAsia="Tahoma" w:hAnsi="Tahoma" w:cs="Tahoma"/>
                <w:sz w:val="24"/>
                <w:szCs w:val="24"/>
                <w:lang w:val="en-US"/>
              </w:rPr>
            </w:pPr>
            <w:r>
              <w:rPr>
                <w:rFonts w:ascii="Tahoma" w:eastAsia="Tahoma" w:hAnsi="Tahoma" w:cs="Tahoma"/>
                <w:sz w:val="24"/>
                <w:szCs w:val="24"/>
                <w:lang w:val="en-US"/>
              </w:rPr>
              <w:t>Nguyen Xuan Loc</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C02C1"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4</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28965"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0DB505"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645AD"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643CB397"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F3F165"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10</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80881B" w14:textId="77777777" w:rsidR="00713055"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Home Page (APP + API):</w:t>
            </w:r>
            <w:r w:rsidRPr="00796541">
              <w:rPr>
                <w:rFonts w:ascii="Arial" w:eastAsia="Arial" w:hAnsi="Arial" w:cs="Arial"/>
                <w:sz w:val="24"/>
                <w:szCs w:val="24"/>
              </w:rPr>
              <w:t xml:space="preserve"> Display All Topic, Display New Post, Show Forum Statistics, Show Online member</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34F25A89"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 xml:space="preserve">Nguyen Thanh Huy </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8814BB"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6</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903768"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2</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A52B8"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3430B0"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3E2A0A18"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C29807"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11</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4EF4CC" w14:textId="77777777" w:rsidR="00713055" w:rsidRDefault="00713055" w:rsidP="00435000">
            <w:pPr>
              <w:spacing w:after="0" w:line="276" w:lineRule="auto"/>
              <w:ind w:right="-105"/>
              <w:rPr>
                <w:rFonts w:ascii="Arial" w:eastAsia="Arial" w:hAnsi="Arial" w:cs="Arial"/>
                <w:sz w:val="24"/>
                <w:szCs w:val="24"/>
              </w:rPr>
            </w:pPr>
            <w:r w:rsidRPr="00796541">
              <w:rPr>
                <w:rFonts w:ascii="Arial" w:eastAsia="Arial" w:hAnsi="Arial" w:cs="Arial"/>
                <w:sz w:val="24"/>
                <w:szCs w:val="24"/>
              </w:rPr>
              <w:t>Detail topic</w:t>
            </w:r>
            <w:r>
              <w:rPr>
                <w:rFonts w:ascii="Arial" w:eastAsia="Arial" w:hAnsi="Arial" w:cs="Arial"/>
                <w:sz w:val="24"/>
                <w:szCs w:val="24"/>
              </w:rPr>
              <w:t xml:space="preserve"> Page (APP + API):</w:t>
            </w:r>
            <w:r w:rsidRPr="00796541">
              <w:rPr>
                <w:rFonts w:ascii="Arial" w:eastAsia="Arial" w:hAnsi="Arial" w:cs="Arial"/>
                <w:sz w:val="24"/>
                <w:szCs w:val="24"/>
              </w:rPr>
              <w:t xml:space="preserve"> Show All Topic Of Parent Topic, Show List Post Of Topic, Create Post</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23120F0D"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The Vinh</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D83081"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3</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982FB"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B2A0EB"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D400A7"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1F52B7B7"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20545"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12</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211E01" w14:textId="77777777" w:rsidR="00713055" w:rsidRDefault="00713055" w:rsidP="00435000">
            <w:pPr>
              <w:spacing w:after="0" w:line="276" w:lineRule="auto"/>
              <w:ind w:right="-105"/>
              <w:rPr>
                <w:rFonts w:ascii="Arial" w:eastAsia="Arial" w:hAnsi="Arial" w:cs="Arial"/>
                <w:sz w:val="24"/>
                <w:szCs w:val="24"/>
              </w:rPr>
            </w:pPr>
            <w:r w:rsidRPr="00796541">
              <w:rPr>
                <w:rFonts w:ascii="Arial" w:eastAsia="Arial" w:hAnsi="Arial" w:cs="Arial"/>
                <w:sz w:val="24"/>
                <w:szCs w:val="24"/>
              </w:rPr>
              <w:t>Detail Post</w:t>
            </w:r>
            <w:r>
              <w:rPr>
                <w:rFonts w:ascii="Arial" w:eastAsia="Arial" w:hAnsi="Arial" w:cs="Arial"/>
                <w:sz w:val="24"/>
                <w:szCs w:val="24"/>
              </w:rPr>
              <w:t xml:space="preserve"> Page (APP + API): </w:t>
            </w:r>
            <w:r w:rsidRPr="00796541">
              <w:rPr>
                <w:rFonts w:ascii="Arial" w:eastAsia="Arial" w:hAnsi="Arial" w:cs="Arial"/>
                <w:sz w:val="24"/>
                <w:szCs w:val="24"/>
              </w:rPr>
              <w:t>Comment In The Post, Reply Comment, Delete Comment,</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6A88E29A"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Van Bao</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6A30C6"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7</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DDD4F4"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3F50E1"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0EC971"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03B0ECA9"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5E9BC8"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lastRenderedPageBreak/>
              <w:t>13</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8B1941" w14:textId="6570D6E7" w:rsidR="00713055" w:rsidRPr="00C816EF" w:rsidRDefault="00713055" w:rsidP="00435000">
            <w:pPr>
              <w:spacing w:after="0" w:line="276" w:lineRule="auto"/>
              <w:ind w:right="-105"/>
              <w:rPr>
                <w:rFonts w:ascii="Arial" w:eastAsia="Arial" w:hAnsi="Arial" w:cs="Arial"/>
                <w:sz w:val="24"/>
                <w:szCs w:val="24"/>
                <w:lang w:val="en-US"/>
              </w:rPr>
            </w:pPr>
            <w:r>
              <w:rPr>
                <w:rFonts w:ascii="Arial" w:eastAsia="Arial" w:hAnsi="Arial" w:cs="Arial"/>
                <w:sz w:val="24"/>
                <w:szCs w:val="24"/>
              </w:rPr>
              <w:t xml:space="preserve">(APP + API) Feature </w:t>
            </w:r>
            <w:r w:rsidRPr="00796541">
              <w:rPr>
                <w:rFonts w:ascii="Arial" w:eastAsia="Arial" w:hAnsi="Arial" w:cs="Arial"/>
                <w:sz w:val="24"/>
                <w:szCs w:val="24"/>
              </w:rPr>
              <w:t xml:space="preserve">Create A Chat </w:t>
            </w:r>
            <w:r>
              <w:rPr>
                <w:rFonts w:ascii="Arial" w:eastAsia="Arial" w:hAnsi="Arial" w:cs="Arial"/>
                <w:sz w:val="24"/>
                <w:szCs w:val="24"/>
              </w:rPr>
              <w:t xml:space="preserve">RealTime </w:t>
            </w:r>
            <w:r w:rsidRPr="00796541">
              <w:rPr>
                <w:rFonts w:ascii="Arial" w:eastAsia="Arial" w:hAnsi="Arial" w:cs="Arial"/>
                <w:sz w:val="24"/>
                <w:szCs w:val="24"/>
              </w:rPr>
              <w:t>With</w:t>
            </w:r>
            <w:r>
              <w:rPr>
                <w:rFonts w:ascii="Arial" w:eastAsia="Arial" w:hAnsi="Arial" w:cs="Arial"/>
                <w:sz w:val="24"/>
                <w:szCs w:val="24"/>
              </w:rPr>
              <w:t xml:space="preserve"> User, </w:t>
            </w:r>
            <w:r w:rsidR="00C816EF">
              <w:rPr>
                <w:rFonts w:ascii="Arial" w:eastAsia="Arial" w:hAnsi="Arial" w:cs="Arial"/>
                <w:sz w:val="24"/>
                <w:szCs w:val="24"/>
                <w:lang w:val="en-US"/>
              </w:rPr>
              <w:t>F</w:t>
            </w:r>
            <w:r w:rsidR="00C816EF" w:rsidRPr="00C816EF">
              <w:rPr>
                <w:rFonts w:ascii="Arial" w:eastAsia="Arial" w:hAnsi="Arial" w:cs="Arial"/>
                <w:sz w:val="24"/>
                <w:szCs w:val="24"/>
                <w:lang w:val="en-US"/>
              </w:rPr>
              <w:t>ind a doctor urgently</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3654A509"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Van bao</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4C1C9D"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8</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2A4C7"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835CA"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247BDF"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02663205"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0BC88" w14:textId="41EE0D02" w:rsidR="00713055" w:rsidRPr="00C816EF" w:rsidRDefault="00713055" w:rsidP="00435000">
            <w:pPr>
              <w:spacing w:after="0" w:line="276" w:lineRule="auto"/>
              <w:ind w:left="140" w:right="140"/>
              <w:jc w:val="center"/>
              <w:rPr>
                <w:rFonts w:ascii="Arial" w:eastAsia="Arial" w:hAnsi="Arial" w:cs="Arial"/>
                <w:sz w:val="24"/>
                <w:szCs w:val="24"/>
                <w:lang w:val="en-US"/>
              </w:rPr>
            </w:pPr>
            <w:r>
              <w:rPr>
                <w:rFonts w:ascii="Arial" w:eastAsia="Arial" w:hAnsi="Arial" w:cs="Arial"/>
                <w:sz w:val="24"/>
                <w:szCs w:val="24"/>
              </w:rPr>
              <w:t>1</w:t>
            </w:r>
            <w:r w:rsidR="00C816EF">
              <w:rPr>
                <w:rFonts w:ascii="Arial" w:eastAsia="Arial" w:hAnsi="Arial" w:cs="Arial"/>
                <w:sz w:val="24"/>
                <w:szCs w:val="24"/>
                <w:lang w:val="en-US"/>
              </w:rPr>
              <w:t>4</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AD8B4C" w14:textId="77777777" w:rsidR="00713055"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API Create SpecialtyDoctor, Get Specialty, Delete Specialy</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5FC59D94"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Thanh Huy</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3B0EBB"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8</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0FF36"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2</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3BAE4F"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9AD18F"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4A4B6D39"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99FD7" w14:textId="19BB0797" w:rsidR="00713055" w:rsidRPr="00C816EF" w:rsidRDefault="00713055" w:rsidP="00435000">
            <w:pPr>
              <w:spacing w:after="0" w:line="276" w:lineRule="auto"/>
              <w:ind w:left="140" w:right="140"/>
              <w:jc w:val="center"/>
              <w:rPr>
                <w:rFonts w:ascii="Arial" w:eastAsia="Arial" w:hAnsi="Arial" w:cs="Arial"/>
                <w:sz w:val="24"/>
                <w:szCs w:val="24"/>
                <w:lang w:val="en-US"/>
              </w:rPr>
            </w:pPr>
            <w:r>
              <w:rPr>
                <w:rFonts w:ascii="Arial" w:eastAsia="Arial" w:hAnsi="Arial" w:cs="Arial"/>
                <w:sz w:val="24"/>
                <w:szCs w:val="24"/>
              </w:rPr>
              <w:t>1</w:t>
            </w:r>
            <w:r w:rsidR="00C816EF">
              <w:rPr>
                <w:rFonts w:ascii="Arial" w:eastAsia="Arial" w:hAnsi="Arial" w:cs="Arial"/>
                <w:sz w:val="24"/>
                <w:szCs w:val="24"/>
                <w:lang w:val="en-US"/>
              </w:rPr>
              <w:t>5</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95D387" w14:textId="5AAB3F92" w:rsidR="00713055" w:rsidRPr="00C816EF" w:rsidRDefault="00C816EF" w:rsidP="00435000">
            <w:pPr>
              <w:spacing w:after="0" w:line="276" w:lineRule="auto"/>
              <w:ind w:right="-105"/>
              <w:rPr>
                <w:rFonts w:ascii="Arial" w:eastAsia="Arial" w:hAnsi="Arial" w:cs="Arial"/>
                <w:sz w:val="24"/>
                <w:szCs w:val="24"/>
                <w:lang w:val="en-US"/>
              </w:rPr>
            </w:pPr>
            <w:r>
              <w:rPr>
                <w:rFonts w:ascii="Arial" w:eastAsia="Arial" w:hAnsi="Arial" w:cs="Arial"/>
                <w:sz w:val="24"/>
                <w:szCs w:val="24"/>
                <w:lang w:val="en-US"/>
              </w:rPr>
              <w:t>(App + API) Admin: Dashboard, Login Admin</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3BE0930C"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Ngoc Truc Linh</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60542"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6</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B47CE9"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2</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28B883"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3B201A"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7524767D" w14:textId="77777777" w:rsidTr="00C816EF">
        <w:trPr>
          <w:trHeight w:val="440"/>
        </w:trPr>
        <w:tc>
          <w:tcPr>
            <w:tcW w:w="992"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4AAA0424" w14:textId="3989AD99" w:rsidR="00713055" w:rsidRPr="00C816EF" w:rsidRDefault="00713055" w:rsidP="00435000">
            <w:pPr>
              <w:spacing w:after="0" w:line="276" w:lineRule="auto"/>
              <w:ind w:left="140" w:right="140"/>
              <w:jc w:val="center"/>
              <w:rPr>
                <w:rFonts w:ascii="Arial" w:eastAsia="Arial" w:hAnsi="Arial" w:cs="Arial"/>
                <w:sz w:val="24"/>
                <w:szCs w:val="24"/>
                <w:lang w:val="en-US"/>
              </w:rPr>
            </w:pPr>
            <w:r>
              <w:rPr>
                <w:rFonts w:ascii="Arial" w:eastAsia="Arial" w:hAnsi="Arial" w:cs="Arial"/>
                <w:sz w:val="24"/>
                <w:szCs w:val="24"/>
              </w:rPr>
              <w:t>1</w:t>
            </w:r>
            <w:r w:rsidR="00C816EF">
              <w:rPr>
                <w:rFonts w:ascii="Arial" w:eastAsia="Arial" w:hAnsi="Arial" w:cs="Arial"/>
                <w:sz w:val="24"/>
                <w:szCs w:val="24"/>
                <w:lang w:val="en-US"/>
              </w:rPr>
              <w:t>6</w:t>
            </w:r>
          </w:p>
        </w:tc>
        <w:tc>
          <w:tcPr>
            <w:tcW w:w="2841" w:type="dxa"/>
            <w:tcBorders>
              <w:top w:val="nil"/>
              <w:left w:val="nil"/>
              <w:bottom w:val="nil"/>
              <w:right w:val="single" w:sz="8" w:space="0" w:color="000000"/>
            </w:tcBorders>
            <w:shd w:val="clear" w:color="auto" w:fill="auto"/>
            <w:tcMar>
              <w:top w:w="100" w:type="dxa"/>
              <w:left w:w="100" w:type="dxa"/>
              <w:bottom w:w="100" w:type="dxa"/>
              <w:right w:w="100" w:type="dxa"/>
            </w:tcMar>
          </w:tcPr>
          <w:p w14:paraId="776DAA26" w14:textId="4D349C5D" w:rsidR="00713055" w:rsidRPr="00C816EF" w:rsidRDefault="00713055" w:rsidP="00435000">
            <w:pPr>
              <w:spacing w:after="0" w:line="276" w:lineRule="auto"/>
              <w:ind w:right="-105"/>
              <w:rPr>
                <w:rFonts w:ascii="Arial" w:eastAsia="Arial" w:hAnsi="Arial" w:cs="Arial"/>
                <w:sz w:val="24"/>
                <w:szCs w:val="24"/>
                <w:lang w:val="en-US"/>
              </w:rPr>
            </w:pPr>
            <w:r>
              <w:rPr>
                <w:rFonts w:ascii="Arial" w:eastAsia="Arial" w:hAnsi="Arial" w:cs="Arial"/>
                <w:sz w:val="24"/>
                <w:szCs w:val="24"/>
              </w:rPr>
              <w:t xml:space="preserve">Admin Page (APP + API): Management Account, </w:t>
            </w:r>
            <w:r w:rsidR="00C816EF">
              <w:rPr>
                <w:rFonts w:ascii="Arial" w:eastAsia="Arial" w:hAnsi="Arial" w:cs="Arial"/>
                <w:sz w:val="24"/>
                <w:szCs w:val="24"/>
                <w:lang w:val="en-US"/>
              </w:rPr>
              <w:t>Management Specialty,</w:t>
            </w:r>
            <w:r w:rsidR="00C816EF">
              <w:rPr>
                <w:rFonts w:ascii="Arial" w:eastAsia="Arial" w:hAnsi="Arial" w:cs="Arial"/>
                <w:sz w:val="24"/>
                <w:szCs w:val="24"/>
              </w:rPr>
              <w:t xml:space="preserve"> </w:t>
            </w:r>
            <w:r w:rsidR="00C816EF">
              <w:rPr>
                <w:rFonts w:ascii="Arial" w:eastAsia="Arial" w:hAnsi="Arial" w:cs="Arial"/>
                <w:sz w:val="24"/>
                <w:szCs w:val="24"/>
                <w:lang w:val="en-US"/>
              </w:rPr>
              <w:t>Admin Accept Specialty</w:t>
            </w:r>
          </w:p>
        </w:tc>
        <w:tc>
          <w:tcPr>
            <w:tcW w:w="2103" w:type="dxa"/>
            <w:tcBorders>
              <w:right w:val="single" w:sz="8" w:space="0" w:color="000000"/>
            </w:tcBorders>
            <w:shd w:val="clear" w:color="auto" w:fill="auto"/>
            <w:tcMar>
              <w:top w:w="100" w:type="dxa"/>
              <w:left w:w="100" w:type="dxa"/>
              <w:bottom w:w="100" w:type="dxa"/>
              <w:right w:w="100" w:type="dxa"/>
            </w:tcMar>
          </w:tcPr>
          <w:p w14:paraId="4525622D"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Xuan Loc</w:t>
            </w:r>
          </w:p>
        </w:tc>
        <w:tc>
          <w:tcPr>
            <w:tcW w:w="813" w:type="dxa"/>
            <w:gridSpan w:val="2"/>
            <w:tcBorders>
              <w:top w:val="nil"/>
              <w:left w:val="nil"/>
              <w:bottom w:val="nil"/>
              <w:right w:val="single" w:sz="8" w:space="0" w:color="000000"/>
            </w:tcBorders>
            <w:shd w:val="clear" w:color="auto" w:fill="auto"/>
            <w:tcMar>
              <w:top w:w="100" w:type="dxa"/>
              <w:left w:w="100" w:type="dxa"/>
              <w:bottom w:w="100" w:type="dxa"/>
              <w:right w:w="100" w:type="dxa"/>
            </w:tcMar>
          </w:tcPr>
          <w:p w14:paraId="46342141"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6</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nil"/>
              <w:right w:val="single" w:sz="8" w:space="0" w:color="000000"/>
            </w:tcBorders>
            <w:shd w:val="clear" w:color="auto" w:fill="auto"/>
            <w:tcMar>
              <w:top w:w="100" w:type="dxa"/>
              <w:left w:w="100" w:type="dxa"/>
              <w:bottom w:w="100" w:type="dxa"/>
              <w:right w:w="100" w:type="dxa"/>
            </w:tcMar>
          </w:tcPr>
          <w:p w14:paraId="58EC8A56"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nil"/>
              <w:right w:val="single" w:sz="8" w:space="0" w:color="000000"/>
            </w:tcBorders>
            <w:shd w:val="clear" w:color="auto" w:fill="auto"/>
            <w:tcMar>
              <w:top w:w="100" w:type="dxa"/>
              <w:left w:w="100" w:type="dxa"/>
              <w:bottom w:w="100" w:type="dxa"/>
              <w:right w:w="100" w:type="dxa"/>
            </w:tcMar>
          </w:tcPr>
          <w:p w14:paraId="0583E946"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nil"/>
              <w:right w:val="single" w:sz="8" w:space="0" w:color="000000"/>
            </w:tcBorders>
            <w:shd w:val="clear" w:color="auto" w:fill="auto"/>
            <w:tcMar>
              <w:top w:w="100" w:type="dxa"/>
              <w:left w:w="100" w:type="dxa"/>
              <w:bottom w:w="100" w:type="dxa"/>
              <w:right w:w="100" w:type="dxa"/>
            </w:tcMar>
          </w:tcPr>
          <w:p w14:paraId="3098E8B7"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173A024A" w14:textId="77777777" w:rsidTr="00C816EF">
        <w:trPr>
          <w:trHeight w:val="16"/>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E29A97" w14:textId="77777777" w:rsidR="00713055" w:rsidRDefault="00713055" w:rsidP="00435000">
            <w:pPr>
              <w:spacing w:after="0" w:line="276" w:lineRule="auto"/>
              <w:ind w:right="140"/>
              <w:rPr>
                <w:rFonts w:ascii="Arial" w:eastAsia="Arial" w:hAnsi="Arial" w:cs="Arial"/>
                <w:sz w:val="24"/>
                <w:szCs w:val="24"/>
              </w:rPr>
            </w:pP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514C07" w14:textId="77777777" w:rsidR="00713055" w:rsidRDefault="00713055" w:rsidP="00435000">
            <w:pPr>
              <w:spacing w:after="0" w:line="276" w:lineRule="auto"/>
              <w:ind w:right="-105"/>
              <w:rPr>
                <w:rFonts w:ascii="Arial" w:eastAsia="Arial" w:hAnsi="Arial" w:cs="Arial"/>
                <w:sz w:val="24"/>
                <w:szCs w:val="24"/>
              </w:rPr>
            </w:pP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3BDE72B9" w14:textId="1A5E6446" w:rsidR="00713055" w:rsidRPr="0051649F" w:rsidRDefault="00713055" w:rsidP="00435000">
            <w:pPr>
              <w:spacing w:after="0" w:line="240" w:lineRule="auto"/>
              <w:ind w:right="140"/>
              <w:rPr>
                <w:rFonts w:ascii="Tahoma" w:eastAsia="Tahoma" w:hAnsi="Tahoma" w:cs="Tahoma"/>
                <w:sz w:val="24"/>
                <w:szCs w:val="24"/>
                <w:lang w:val="en-US"/>
              </w:rPr>
            </w:pP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3F64D" w14:textId="77777777" w:rsidR="00713055" w:rsidRDefault="00713055" w:rsidP="0051649F">
            <w:pPr>
              <w:spacing w:after="0" w:line="276" w:lineRule="auto"/>
              <w:rPr>
                <w:rFonts w:ascii="Arial" w:eastAsia="Arial" w:hAnsi="Arial" w:cs="Arial"/>
                <w:sz w:val="24"/>
                <w:szCs w:val="24"/>
              </w:rPr>
            </w:pP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6CD2AC" w14:textId="77777777" w:rsidR="00713055" w:rsidRDefault="00713055" w:rsidP="0051649F">
            <w:pPr>
              <w:spacing w:after="0" w:line="276" w:lineRule="auto"/>
              <w:ind w:right="140"/>
              <w:rPr>
                <w:rFonts w:ascii="Arial" w:eastAsia="Arial" w:hAnsi="Arial" w:cs="Arial"/>
                <w:sz w:val="24"/>
                <w:szCs w:val="24"/>
              </w:rPr>
            </w:pP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ADD23" w14:textId="77777777" w:rsidR="00713055" w:rsidRDefault="00713055" w:rsidP="0051649F">
            <w:pPr>
              <w:spacing w:after="0" w:line="276" w:lineRule="auto"/>
              <w:ind w:right="15"/>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625A96" w14:textId="77777777" w:rsidR="00713055" w:rsidRDefault="00713055" w:rsidP="0051649F">
            <w:pPr>
              <w:spacing w:after="0" w:line="276" w:lineRule="auto"/>
              <w:ind w:right="-45"/>
              <w:rPr>
                <w:rFonts w:ascii="Arial" w:eastAsia="Arial" w:hAnsi="Arial" w:cs="Arial"/>
                <w:sz w:val="24"/>
                <w:szCs w:val="24"/>
              </w:rPr>
            </w:pPr>
          </w:p>
        </w:tc>
      </w:tr>
      <w:tr w:rsidR="00713055" w14:paraId="59D4FECC"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768389" w14:textId="2C3018A2" w:rsidR="00713055" w:rsidRPr="00C816EF" w:rsidRDefault="00713055" w:rsidP="00435000">
            <w:pPr>
              <w:spacing w:after="0" w:line="276" w:lineRule="auto"/>
              <w:ind w:right="140"/>
              <w:rPr>
                <w:rFonts w:ascii="Arial" w:eastAsia="Arial" w:hAnsi="Arial" w:cs="Arial"/>
                <w:sz w:val="24"/>
                <w:szCs w:val="24"/>
                <w:lang w:val="en-US"/>
              </w:rPr>
            </w:pPr>
            <w:r>
              <w:rPr>
                <w:rFonts w:ascii="Arial" w:eastAsia="Arial" w:hAnsi="Arial" w:cs="Arial"/>
                <w:sz w:val="24"/>
                <w:szCs w:val="24"/>
              </w:rPr>
              <w:t>1</w:t>
            </w:r>
            <w:r w:rsidR="00C816EF">
              <w:rPr>
                <w:rFonts w:ascii="Arial" w:eastAsia="Arial" w:hAnsi="Arial" w:cs="Arial"/>
                <w:sz w:val="24"/>
                <w:szCs w:val="24"/>
                <w:lang w:val="en-US"/>
              </w:rPr>
              <w:t>7</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A0F085" w14:textId="6A98D0D1" w:rsidR="00713055" w:rsidRPr="00C816EF" w:rsidRDefault="00713055" w:rsidP="00435000">
            <w:pPr>
              <w:spacing w:after="0" w:line="276" w:lineRule="auto"/>
              <w:ind w:right="-105"/>
              <w:rPr>
                <w:rFonts w:ascii="Arial" w:eastAsia="Arial" w:hAnsi="Arial" w:cs="Arial"/>
                <w:sz w:val="24"/>
                <w:szCs w:val="24"/>
                <w:lang w:val="en-US"/>
              </w:rPr>
            </w:pPr>
            <w:r>
              <w:rPr>
                <w:rFonts w:ascii="Arial" w:eastAsia="Arial" w:hAnsi="Arial" w:cs="Arial"/>
                <w:sz w:val="24"/>
                <w:szCs w:val="24"/>
              </w:rPr>
              <w:t xml:space="preserve">Admin Page (APP + API): Manage Post, </w:t>
            </w:r>
            <w:r w:rsidR="00C816EF">
              <w:rPr>
                <w:rFonts w:ascii="Arial" w:eastAsia="Arial" w:hAnsi="Arial" w:cs="Arial"/>
                <w:sz w:val="24"/>
                <w:szCs w:val="24"/>
                <w:lang w:val="en-US"/>
              </w:rPr>
              <w:t>Detail Profile</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2137D850"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The Vinh</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723F2A"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lang w:val="en-US"/>
              </w:rPr>
              <w:t>2</w:t>
            </w:r>
            <w:r>
              <w:rPr>
                <w:rFonts w:ascii="Arial" w:eastAsia="Arial" w:hAnsi="Arial" w:cs="Arial"/>
                <w:sz w:val="24"/>
                <w:szCs w:val="24"/>
              </w:rPr>
              <w:t>6</w:t>
            </w:r>
            <w:r>
              <w:rPr>
                <w:rFonts w:ascii="Arial" w:eastAsia="Arial" w:hAnsi="Arial" w:cs="Arial"/>
                <w:sz w:val="24"/>
                <w:szCs w:val="24"/>
                <w:lang w:val="en-US"/>
              </w:rPr>
              <w:t xml:space="preserve"> </w:t>
            </w:r>
            <w:r>
              <w:rPr>
                <w:rFonts w:ascii="Arial" w:eastAsia="Arial" w:hAnsi="Arial" w:cs="Arial"/>
                <w:lang w:val="en-US"/>
              </w:rPr>
              <w:t>Feb</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EE20C0"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3</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6B2E35"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87389"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r w:rsidR="00713055" w14:paraId="2F1EEB38" w14:textId="77777777" w:rsidTr="00C816EF">
        <w:trPr>
          <w:trHeight w:val="44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FC282" w14:textId="10CB8A6E" w:rsidR="00713055" w:rsidRPr="00C816EF" w:rsidRDefault="00713055" w:rsidP="00435000">
            <w:pPr>
              <w:spacing w:after="0" w:line="276" w:lineRule="auto"/>
              <w:ind w:right="140"/>
              <w:rPr>
                <w:rFonts w:ascii="Arial" w:eastAsia="Arial" w:hAnsi="Arial" w:cs="Arial"/>
                <w:sz w:val="24"/>
                <w:szCs w:val="24"/>
                <w:lang w:val="en-US"/>
              </w:rPr>
            </w:pPr>
            <w:r>
              <w:rPr>
                <w:rFonts w:ascii="Arial" w:eastAsia="Arial" w:hAnsi="Arial" w:cs="Arial"/>
                <w:sz w:val="24"/>
                <w:szCs w:val="24"/>
              </w:rPr>
              <w:t>1</w:t>
            </w:r>
            <w:r w:rsidR="00C816EF">
              <w:rPr>
                <w:rFonts w:ascii="Arial" w:eastAsia="Arial" w:hAnsi="Arial" w:cs="Arial"/>
                <w:sz w:val="24"/>
                <w:szCs w:val="24"/>
                <w:lang w:val="en-US"/>
              </w:rPr>
              <w:t>8</w:t>
            </w:r>
          </w:p>
        </w:tc>
        <w:tc>
          <w:tcPr>
            <w:tcW w:w="28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15CC5E" w14:textId="0C8AEBBE" w:rsidR="00713055" w:rsidRDefault="00713055" w:rsidP="00435000">
            <w:pPr>
              <w:spacing w:after="0" w:line="276" w:lineRule="auto"/>
              <w:ind w:right="-105"/>
              <w:rPr>
                <w:rFonts w:ascii="Arial" w:eastAsia="Arial" w:hAnsi="Arial" w:cs="Arial"/>
                <w:sz w:val="24"/>
                <w:szCs w:val="24"/>
              </w:rPr>
            </w:pPr>
            <w:r>
              <w:rPr>
                <w:rFonts w:ascii="Arial" w:eastAsia="Arial" w:hAnsi="Arial" w:cs="Arial"/>
                <w:sz w:val="24"/>
                <w:szCs w:val="24"/>
              </w:rPr>
              <w:t xml:space="preserve">Admin Page (APP + API): Manage Topic, </w:t>
            </w:r>
            <w:r w:rsidRPr="00FF7A64">
              <w:rPr>
                <w:rFonts w:ascii="Arial" w:eastAsia="Arial" w:hAnsi="Arial" w:cs="Arial"/>
                <w:sz w:val="24"/>
                <w:szCs w:val="24"/>
              </w:rPr>
              <w:t>Accept Member Create Post In A Topic</w:t>
            </w:r>
          </w:p>
        </w:tc>
        <w:tc>
          <w:tcPr>
            <w:tcW w:w="2103" w:type="dxa"/>
            <w:tcBorders>
              <w:bottom w:val="single" w:sz="8" w:space="0" w:color="000000"/>
              <w:right w:val="single" w:sz="8" w:space="0" w:color="000000"/>
            </w:tcBorders>
            <w:shd w:val="clear" w:color="auto" w:fill="auto"/>
            <w:tcMar>
              <w:top w:w="100" w:type="dxa"/>
              <w:left w:w="100" w:type="dxa"/>
              <w:bottom w:w="100" w:type="dxa"/>
              <w:right w:w="100" w:type="dxa"/>
            </w:tcMar>
          </w:tcPr>
          <w:p w14:paraId="374E1581" w14:textId="77777777" w:rsidR="00713055" w:rsidRPr="005F05E3" w:rsidRDefault="00713055" w:rsidP="00435000">
            <w:pPr>
              <w:spacing w:after="0" w:line="240" w:lineRule="auto"/>
              <w:ind w:right="140"/>
              <w:rPr>
                <w:rFonts w:ascii="Tahoma" w:eastAsia="Tahoma" w:hAnsi="Tahoma" w:cs="Tahoma"/>
                <w:sz w:val="24"/>
                <w:szCs w:val="24"/>
              </w:rPr>
            </w:pPr>
            <w:r w:rsidRPr="005F05E3">
              <w:rPr>
                <w:rFonts w:ascii="Tahoma" w:eastAsia="Tahoma" w:hAnsi="Tahoma" w:cs="Tahoma"/>
                <w:sz w:val="24"/>
                <w:szCs w:val="24"/>
              </w:rPr>
              <w:t>Nguyen Van Bao</w:t>
            </w:r>
          </w:p>
        </w:tc>
        <w:tc>
          <w:tcPr>
            <w:tcW w:w="81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9BCA28" w14:textId="77777777" w:rsidR="00713055" w:rsidRDefault="00713055" w:rsidP="00435000">
            <w:pPr>
              <w:spacing w:after="0" w:line="276" w:lineRule="auto"/>
              <w:ind w:left="-90"/>
              <w:jc w:val="center"/>
              <w:rPr>
                <w:rFonts w:ascii="Arial" w:eastAsia="Arial" w:hAnsi="Arial" w:cs="Arial"/>
                <w:sz w:val="24"/>
                <w:szCs w:val="24"/>
              </w:rPr>
            </w:pPr>
            <w:r>
              <w:rPr>
                <w:rFonts w:ascii="Arial" w:eastAsia="Arial" w:hAnsi="Arial" w:cs="Arial"/>
                <w:sz w:val="24"/>
                <w:szCs w:val="24"/>
              </w:rPr>
              <w:t>02</w:t>
            </w:r>
            <w:r>
              <w:rPr>
                <w:rFonts w:ascii="Arial" w:eastAsia="Arial" w:hAnsi="Arial" w:cs="Arial"/>
                <w:sz w:val="24"/>
                <w:szCs w:val="24"/>
                <w:lang w:val="en-US"/>
              </w:rPr>
              <w:t xml:space="preserve"> </w:t>
            </w:r>
            <w:r>
              <w:rPr>
                <w:rFonts w:ascii="Arial" w:eastAsia="Arial" w:hAnsi="Arial" w:cs="Arial"/>
              </w:rPr>
              <w:t>Mar</w:t>
            </w:r>
            <w:r>
              <w:rPr>
                <w:rFonts w:ascii="Arial" w:eastAsia="Arial" w:hAnsi="Arial" w:cs="Arial"/>
                <w:sz w:val="24"/>
                <w:szCs w:val="24"/>
              </w:rPr>
              <w:br/>
              <w:t>202</w:t>
            </w:r>
            <w:r>
              <w:rPr>
                <w:rFonts w:ascii="Arial" w:eastAsia="Arial" w:hAnsi="Arial" w:cs="Arial"/>
                <w:sz w:val="24"/>
                <w:szCs w:val="24"/>
                <w:lang w:val="en-US"/>
              </w:rPr>
              <w:t>3</w:t>
            </w:r>
          </w:p>
        </w:tc>
        <w:tc>
          <w:tcPr>
            <w:tcW w:w="8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A747A1" w14:textId="77777777" w:rsidR="00713055" w:rsidRDefault="00713055" w:rsidP="00435000">
            <w:pPr>
              <w:spacing w:after="0"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73E94B" w14:textId="77777777" w:rsidR="00713055" w:rsidRDefault="00713055" w:rsidP="00435000">
            <w:pPr>
              <w:spacing w:after="0" w:line="276" w:lineRule="auto"/>
              <w:ind w:right="15"/>
              <w:jc w:val="center"/>
              <w:rPr>
                <w:rFonts w:ascii="Arial" w:eastAsia="Arial" w:hAnsi="Arial" w:cs="Arial"/>
              </w:rPr>
            </w:pPr>
          </w:p>
        </w:tc>
        <w:tc>
          <w:tcPr>
            <w:tcW w:w="13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C9BB30" w14:textId="77777777" w:rsidR="00713055" w:rsidRDefault="00713055" w:rsidP="00435000">
            <w:pPr>
              <w:spacing w:after="0" w:line="276" w:lineRule="auto"/>
              <w:ind w:left="-90" w:right="-45"/>
              <w:jc w:val="center"/>
              <w:rPr>
                <w:rFonts w:ascii="Arial" w:eastAsia="Arial" w:hAnsi="Arial" w:cs="Arial"/>
                <w:sz w:val="24"/>
                <w:szCs w:val="24"/>
              </w:rPr>
            </w:pPr>
            <w:r>
              <w:rPr>
                <w:rFonts w:ascii="Arial" w:eastAsia="Arial" w:hAnsi="Arial" w:cs="Arial"/>
                <w:sz w:val="24"/>
                <w:szCs w:val="24"/>
              </w:rPr>
              <w:t>Completed</w:t>
            </w:r>
          </w:p>
        </w:tc>
      </w:tr>
    </w:tbl>
    <w:p w14:paraId="50328175" w14:textId="6B8A6644" w:rsidR="00713055" w:rsidRDefault="00713055" w:rsidP="00713055">
      <w:pPr>
        <w:pStyle w:val="Heading2"/>
        <w:keepNext w:val="0"/>
        <w:keepLines w:val="0"/>
        <w:rPr>
          <w:rFonts w:ascii="Arial" w:eastAsia="Arial" w:hAnsi="Arial" w:cs="Arial"/>
          <w:sz w:val="34"/>
          <w:szCs w:val="34"/>
        </w:rPr>
      </w:pPr>
    </w:p>
    <w:p w14:paraId="37822368" w14:textId="77777777" w:rsidR="00C816EF" w:rsidRPr="00C816EF" w:rsidRDefault="00C816EF" w:rsidP="00C816EF"/>
    <w:tbl>
      <w:tblPr>
        <w:tblStyle w:val="Style40"/>
        <w:tblW w:w="9900" w:type="dxa"/>
        <w:tblInd w:w="-1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5340"/>
        <w:gridCol w:w="4560"/>
      </w:tblGrid>
      <w:tr w:rsidR="00713055" w14:paraId="432024BA" w14:textId="77777777" w:rsidTr="00435000">
        <w:trPr>
          <w:trHeight w:val="2409"/>
        </w:trPr>
        <w:tc>
          <w:tcPr>
            <w:tcW w:w="53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9D5599" w14:textId="77777777" w:rsidR="00713055" w:rsidRDefault="00713055" w:rsidP="00435000">
            <w:pPr>
              <w:spacing w:before="240" w:after="240" w:line="276" w:lineRule="auto"/>
              <w:ind w:left="140" w:right="140"/>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Signature of Instructor</w:t>
            </w:r>
          </w:p>
          <w:p w14:paraId="7AE99E3A" w14:textId="77777777" w:rsidR="00713055" w:rsidRDefault="00713055" w:rsidP="00435000">
            <w:pPr>
              <w:spacing w:before="240" w:after="240" w:line="276" w:lineRule="auto"/>
              <w:ind w:left="140" w:right="1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
          <w:p w14:paraId="6F681A7E" w14:textId="77777777" w:rsidR="00713055" w:rsidRDefault="00713055" w:rsidP="00435000">
            <w:pPr>
              <w:spacing w:before="240" w:after="240" w:line="276" w:lineRule="auto"/>
              <w:ind w:left="140" w:right="140"/>
              <w:jc w:val="center"/>
              <w:rPr>
                <w:rFonts w:ascii="Times New Roman" w:eastAsia="Arial" w:hAnsi="Times New Roman" w:cs="Times New Roman"/>
                <w:b/>
                <w:sz w:val="24"/>
                <w:szCs w:val="24"/>
                <w:lang w:val="en-US"/>
              </w:rPr>
            </w:pPr>
            <w:r>
              <w:rPr>
                <w:rFonts w:ascii="Times New Roman" w:eastAsia="Arial" w:hAnsi="Times New Roman" w:cs="Times New Roman"/>
                <w:b/>
                <w:sz w:val="24"/>
                <w:szCs w:val="24"/>
              </w:rPr>
              <w:t xml:space="preserve">Mr. </w:t>
            </w:r>
            <w:r>
              <w:rPr>
                <w:rFonts w:ascii="Times New Roman" w:eastAsia="Arial" w:hAnsi="Times New Roman" w:cs="Times New Roman"/>
                <w:b/>
                <w:sz w:val="24"/>
                <w:szCs w:val="24"/>
                <w:lang w:val="en-US"/>
              </w:rPr>
              <w:t>Tran Phuoc Sinh</w:t>
            </w:r>
          </w:p>
          <w:p w14:paraId="07CD44B2" w14:textId="77777777" w:rsidR="00713055" w:rsidRDefault="00713055" w:rsidP="00435000">
            <w:pPr>
              <w:spacing w:before="240" w:after="240" w:line="276" w:lineRule="auto"/>
              <w:ind w:left="140" w:right="1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
        </w:tc>
        <w:tc>
          <w:tcPr>
            <w:tcW w:w="4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D109F3" w14:textId="77777777" w:rsidR="00713055" w:rsidRDefault="00713055" w:rsidP="00435000">
            <w:pPr>
              <w:spacing w:before="240" w:after="240" w:line="276" w:lineRule="auto"/>
              <w:ind w:left="140" w:right="140"/>
              <w:rPr>
                <w:rFonts w:ascii="Times New Roman" w:eastAsia="Arial" w:hAnsi="Times New Roman" w:cs="Times New Roman"/>
                <w:b/>
                <w:sz w:val="24"/>
                <w:szCs w:val="24"/>
              </w:rPr>
            </w:pPr>
            <w:r>
              <w:rPr>
                <w:rFonts w:ascii="Times New Roman" w:eastAsia="Arial" w:hAnsi="Times New Roman" w:cs="Times New Roman"/>
                <w:b/>
                <w:sz w:val="24"/>
                <w:szCs w:val="24"/>
              </w:rPr>
              <w:t>Signature of Team Leader</w:t>
            </w:r>
          </w:p>
          <w:p w14:paraId="36778C57" w14:textId="77777777" w:rsidR="00713055" w:rsidRDefault="00713055" w:rsidP="00435000">
            <w:pPr>
              <w:spacing w:before="240" w:after="240" w:line="276" w:lineRule="auto"/>
              <w:ind w:left="140" w:right="1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
          <w:p w14:paraId="234FB003" w14:textId="77777777" w:rsidR="00713055" w:rsidRDefault="00713055" w:rsidP="00435000">
            <w:pPr>
              <w:spacing w:before="240" w:after="240" w:line="276" w:lineRule="auto"/>
              <w:ind w:left="140" w:right="140"/>
              <w:jc w:val="center"/>
              <w:rPr>
                <w:rFonts w:ascii="Times New Roman" w:eastAsia="Arial" w:hAnsi="Times New Roman" w:cs="Times New Roman"/>
                <w:b/>
                <w:sz w:val="24"/>
                <w:szCs w:val="24"/>
                <w:lang w:val="en-US"/>
              </w:rPr>
            </w:pPr>
            <w:r>
              <w:rPr>
                <w:rFonts w:ascii="Times New Roman" w:eastAsia="Arial" w:hAnsi="Times New Roman" w:cs="Times New Roman"/>
                <w:b/>
                <w:sz w:val="24"/>
                <w:szCs w:val="24"/>
              </w:rPr>
              <w:t xml:space="preserve">Nguyen </w:t>
            </w:r>
            <w:r>
              <w:rPr>
                <w:rFonts w:ascii="Times New Roman" w:eastAsia="Arial" w:hAnsi="Times New Roman" w:cs="Times New Roman"/>
                <w:b/>
                <w:sz w:val="24"/>
                <w:szCs w:val="24"/>
                <w:lang w:val="en-US"/>
              </w:rPr>
              <w:t>Van Bao</w:t>
            </w:r>
          </w:p>
        </w:tc>
      </w:tr>
    </w:tbl>
    <w:p w14:paraId="722CF313" w14:textId="77777777" w:rsidR="00C57208" w:rsidRDefault="00C57208">
      <w:pPr>
        <w:spacing w:after="200" w:line="276" w:lineRule="auto"/>
        <w:rPr>
          <w:rFonts w:ascii="Times New Roman" w:eastAsia="Tahoma" w:hAnsi="Times New Roman" w:cs="Times New Roman"/>
          <w:b/>
          <w:sz w:val="24"/>
          <w:szCs w:val="24"/>
        </w:rPr>
      </w:pPr>
    </w:p>
    <w:p w14:paraId="07E6F5B8" w14:textId="77777777" w:rsidR="00C57208" w:rsidRDefault="00C57208">
      <w:pPr>
        <w:rPr>
          <w:rFonts w:ascii="Times New Roman" w:hAnsi="Times New Roman" w:cs="Times New Roman"/>
        </w:rPr>
      </w:pPr>
      <w:bookmarkStart w:id="127" w:name="_heading=h.x7xja72i33t1" w:colFirst="0" w:colLast="0"/>
      <w:bookmarkEnd w:id="127"/>
    </w:p>
    <w:sectPr w:rsidR="00C57208" w:rsidSect="0051649F">
      <w:headerReference w:type="default" r:id="rId44"/>
      <w:footerReference w:type="default" r:id="rId45"/>
      <w:headerReference w:type="first" r:id="rId46"/>
      <w:footerReference w:type="first" r:id="rId47"/>
      <w:pgSz w:w="11906" w:h="16838"/>
      <w:pgMar w:top="283" w:right="1020" w:bottom="1350" w:left="990" w:header="230" w:footer="230" w:gutter="0"/>
      <w:pgNumType w:start="1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BA369" w14:textId="77777777" w:rsidR="003817AB" w:rsidRDefault="003817AB">
      <w:pPr>
        <w:spacing w:line="240" w:lineRule="auto"/>
      </w:pPr>
      <w:r>
        <w:separator/>
      </w:r>
    </w:p>
  </w:endnote>
  <w:endnote w:type="continuationSeparator" w:id="0">
    <w:p w14:paraId="1BA46CE1" w14:textId="77777777" w:rsidR="003817AB" w:rsidRDefault="003817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nTimeH">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lgerian">
    <w:altName w:val="Calibri"/>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26BD8" w14:textId="55BF0FBB" w:rsidR="00A32101" w:rsidRDefault="00A32101">
    <w:pPr>
      <w:pStyle w:val="Footer"/>
      <w:jc w:val="center"/>
      <w:rPr>
        <w:caps/>
        <w:noProof/>
        <w:color w:val="5B9BD5" w:themeColor="accent1"/>
      </w:rPr>
    </w:pPr>
  </w:p>
  <w:p w14:paraId="64837A18" w14:textId="68B6F218" w:rsidR="00C57208" w:rsidRDefault="00C57208" w:rsidP="00046609">
    <w:pPr>
      <w:pStyle w:val="Footer"/>
      <w:tabs>
        <w:tab w:val="clear" w:pos="4153"/>
        <w:tab w:val="clear" w:pos="8306"/>
        <w:tab w:val="center" w:pos="46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337"/>
      <w:gridCol w:w="3368"/>
    </w:tblGrid>
    <w:tr w:rsidR="00F80CD7" w:rsidRPr="008F0EA0" w14:paraId="7C67B719" w14:textId="77777777" w:rsidTr="00435000">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5D9AEF10" w14:textId="77777777" w:rsidR="00F80CD7" w:rsidRPr="008F0EA0" w:rsidRDefault="00F80CD7" w:rsidP="00F80CD7">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29E2" w14:textId="77777777" w:rsidR="00F80CD7" w:rsidRPr="008F0EA0" w:rsidRDefault="00F80CD7"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7A3F" w14:textId="77777777" w:rsidR="00F80CD7" w:rsidRPr="008F0EA0" w:rsidRDefault="00F80CD7"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F80CD7" w:rsidRPr="008F0EA0" w14:paraId="3EEF0E38" w14:textId="77777777" w:rsidTr="00435000">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2FB8" w14:textId="77777777" w:rsidR="00F80CD7" w:rsidRPr="008F0EA0" w:rsidRDefault="00F80CD7"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8694" w14:textId="77777777" w:rsidR="00F80CD7" w:rsidRPr="008F0EA0" w:rsidRDefault="00F80CD7" w:rsidP="00F80CD7">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6A25A" w14:textId="77777777" w:rsidR="00F80CD7" w:rsidRPr="008F0EA0" w:rsidRDefault="00F80CD7" w:rsidP="00F80CD7">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TRAN PHUOC SINH</w:t>
          </w:r>
        </w:p>
      </w:tc>
    </w:tr>
    <w:tr w:rsidR="00F80CD7" w:rsidRPr="008F0EA0" w14:paraId="4A40E8D9" w14:textId="77777777" w:rsidTr="00435000">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44AB" w14:textId="77777777" w:rsidR="00F80CD7" w:rsidRPr="008F0EA0" w:rsidRDefault="00F80CD7" w:rsidP="00F80CD7">
          <w:pPr>
            <w:spacing w:after="0" w:line="240" w:lineRule="auto"/>
            <w:rPr>
              <w:rFonts w:ascii="Times New Roman" w:eastAsia="Times New Roman" w:hAnsi="Times New Roman" w:cs="Times New Roman"/>
              <w:sz w:val="24"/>
              <w:szCs w:val="24"/>
            </w:rPr>
          </w:pPr>
        </w:p>
        <w:p w14:paraId="6FB45B84" w14:textId="77777777" w:rsidR="00F80CD7" w:rsidRPr="008F0EA0" w:rsidRDefault="00F80CD7"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7527B97B" w14:textId="77777777" w:rsidR="00F80CD7" w:rsidRPr="008F0EA0" w:rsidRDefault="00F80CD7"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39E7F" w14:textId="77777777" w:rsidR="00F80CD7" w:rsidRPr="008F0EA0" w:rsidRDefault="00F80CD7"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41685" w14:textId="77777777" w:rsidR="00F80CD7" w:rsidRPr="008F0EA0" w:rsidRDefault="00F80CD7" w:rsidP="00F80CD7">
          <w:pPr>
            <w:spacing w:after="0" w:line="240" w:lineRule="auto"/>
            <w:rPr>
              <w:rFonts w:ascii="Times New Roman" w:eastAsia="Times New Roman" w:hAnsi="Times New Roman" w:cs="Times New Roman"/>
              <w:sz w:val="24"/>
              <w:szCs w:val="24"/>
            </w:rPr>
          </w:pPr>
        </w:p>
      </w:tc>
    </w:tr>
    <w:tr w:rsidR="00F80CD7" w:rsidRPr="008F0EA0" w14:paraId="6B6E519A" w14:textId="77777777" w:rsidTr="00435000">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1A27A" w14:textId="77777777" w:rsidR="00F80CD7" w:rsidRPr="008F0EA0" w:rsidRDefault="00F80CD7"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2ED67" w14:textId="77777777" w:rsidR="00F80CD7" w:rsidRPr="008F0EA0" w:rsidRDefault="00F80CD7"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A3C0B" w14:textId="77777777" w:rsidR="00F80CD7" w:rsidRPr="008F0EA0" w:rsidRDefault="00F80CD7" w:rsidP="00F80CD7">
          <w:pPr>
            <w:spacing w:after="0" w:line="240" w:lineRule="auto"/>
            <w:rPr>
              <w:rFonts w:ascii="Times New Roman" w:eastAsia="Times New Roman" w:hAnsi="Times New Roman" w:cs="Times New Roman"/>
              <w:sz w:val="24"/>
              <w:szCs w:val="24"/>
            </w:rPr>
          </w:pPr>
        </w:p>
      </w:tc>
    </w:tr>
  </w:tbl>
  <w:p w14:paraId="18B6C562" w14:textId="4E3E1A50" w:rsidR="00713055" w:rsidRPr="00F80CD7" w:rsidRDefault="00713055" w:rsidP="00F80C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337"/>
      <w:gridCol w:w="3368"/>
    </w:tblGrid>
    <w:tr w:rsidR="00C5318D" w:rsidRPr="008F0EA0" w14:paraId="1DEA481C" w14:textId="77777777" w:rsidTr="00156189">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1BD63BCA" w14:textId="77777777" w:rsidR="00C5318D" w:rsidRPr="008F0EA0" w:rsidRDefault="00C5318D" w:rsidP="00C5318D">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06577" w14:textId="77777777" w:rsidR="00C5318D" w:rsidRPr="008F0EA0" w:rsidRDefault="00C5318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138BB" w14:textId="77777777" w:rsidR="00C5318D" w:rsidRPr="008F0EA0" w:rsidRDefault="00C5318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C5318D" w:rsidRPr="008F0EA0" w14:paraId="59B3E7C9"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1C69" w14:textId="77777777" w:rsidR="00C5318D" w:rsidRPr="008F0EA0" w:rsidRDefault="00C5318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B180" w14:textId="77777777" w:rsidR="00C5318D" w:rsidRPr="008F0EA0" w:rsidRDefault="00C5318D" w:rsidP="00C5318D">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4EAB" w14:textId="77777777" w:rsidR="00C5318D" w:rsidRPr="008F0EA0" w:rsidRDefault="00C5318D" w:rsidP="00C5318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TRAN PHUOC SINH</w:t>
          </w:r>
        </w:p>
      </w:tc>
    </w:tr>
    <w:tr w:rsidR="00C5318D" w:rsidRPr="008F0EA0" w14:paraId="349B9556" w14:textId="77777777" w:rsidTr="00156189">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FF8FD" w14:textId="77777777" w:rsidR="00C5318D" w:rsidRPr="008F0EA0" w:rsidRDefault="00C5318D" w:rsidP="00C5318D">
          <w:pPr>
            <w:spacing w:after="0" w:line="240" w:lineRule="auto"/>
            <w:rPr>
              <w:rFonts w:ascii="Times New Roman" w:eastAsia="Times New Roman" w:hAnsi="Times New Roman" w:cs="Times New Roman"/>
              <w:sz w:val="24"/>
              <w:szCs w:val="24"/>
            </w:rPr>
          </w:pPr>
        </w:p>
        <w:p w14:paraId="768FDC1F" w14:textId="77777777" w:rsidR="00C5318D" w:rsidRPr="008F0EA0" w:rsidRDefault="00C5318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07FC85C7" w14:textId="77777777" w:rsidR="00C5318D" w:rsidRPr="008F0EA0" w:rsidRDefault="00C5318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4E826" w14:textId="77777777" w:rsidR="00C5318D" w:rsidRPr="008F0EA0" w:rsidRDefault="00C5318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AF73C" w14:textId="77777777" w:rsidR="00C5318D" w:rsidRPr="008F0EA0" w:rsidRDefault="00C5318D" w:rsidP="00C5318D">
          <w:pPr>
            <w:spacing w:after="0" w:line="240" w:lineRule="auto"/>
            <w:rPr>
              <w:rFonts w:ascii="Times New Roman" w:eastAsia="Times New Roman" w:hAnsi="Times New Roman" w:cs="Times New Roman"/>
              <w:sz w:val="24"/>
              <w:szCs w:val="24"/>
            </w:rPr>
          </w:pPr>
        </w:p>
      </w:tc>
    </w:tr>
    <w:tr w:rsidR="00C5318D" w:rsidRPr="008F0EA0" w14:paraId="07D4E40F"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CC43B" w14:textId="77777777" w:rsidR="00C5318D" w:rsidRPr="008F0EA0" w:rsidRDefault="00C5318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0E9EC" w14:textId="77777777" w:rsidR="00C5318D" w:rsidRPr="008F0EA0" w:rsidRDefault="00C5318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AB815" w14:textId="77777777" w:rsidR="00C5318D" w:rsidRPr="008F0EA0" w:rsidRDefault="00C5318D" w:rsidP="00C5318D">
          <w:pPr>
            <w:spacing w:after="0" w:line="240" w:lineRule="auto"/>
            <w:rPr>
              <w:rFonts w:ascii="Times New Roman" w:eastAsia="Times New Roman" w:hAnsi="Times New Roman" w:cs="Times New Roman"/>
              <w:sz w:val="24"/>
              <w:szCs w:val="24"/>
            </w:rPr>
          </w:pPr>
        </w:p>
      </w:tc>
    </w:tr>
  </w:tbl>
  <w:p w14:paraId="720DD032" w14:textId="02C925B2" w:rsidR="00C57208" w:rsidRDefault="00C57208" w:rsidP="00046609">
    <w:pPr>
      <w:tabs>
        <w:tab w:val="center" w:pos="4948"/>
        <w:tab w:val="right" w:pos="989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8286" w14:textId="77777777" w:rsidR="00C57208" w:rsidRDefault="00C572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2D1BB" w14:textId="77777777" w:rsidR="003817AB" w:rsidRDefault="003817AB">
      <w:pPr>
        <w:spacing w:after="0"/>
      </w:pPr>
      <w:r>
        <w:separator/>
      </w:r>
    </w:p>
  </w:footnote>
  <w:footnote w:type="continuationSeparator" w:id="0">
    <w:p w14:paraId="1696E021" w14:textId="77777777" w:rsidR="003817AB" w:rsidRDefault="003817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091B" w14:textId="5AFB67B3" w:rsidR="008F0EA0" w:rsidRDefault="008F0EA0" w:rsidP="008F0EA0">
    <w:pPr>
      <w:pStyle w:val="Header"/>
      <w:jc w:val="center"/>
      <w:rPr>
        <w:rFonts w:hint="default"/>
        <w:color w:val="8496B0" w:themeColor="text2" w:themeTint="99"/>
        <w:sz w:val="24"/>
        <w:szCs w:val="24"/>
      </w:rPr>
    </w:pPr>
  </w:p>
  <w:p w14:paraId="313763D0" w14:textId="77777777" w:rsidR="00C57208" w:rsidRDefault="00C57208" w:rsidP="00B244F5">
    <w:pPr>
      <w:pStyle w:val="Header"/>
      <w:jc w:val="center"/>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582"/>
      <w:gridCol w:w="3478"/>
      <w:gridCol w:w="2820"/>
    </w:tblGrid>
    <w:tr w:rsidR="00F80CD7" w:rsidRPr="008F0EA0" w14:paraId="51A2769A" w14:textId="77777777" w:rsidTr="00435000">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FAD7C7" w14:textId="77777777" w:rsidR="00F80CD7" w:rsidRPr="008F0EA0" w:rsidRDefault="00F80CD7"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4E34D5AB" w14:textId="77777777" w:rsidR="00F80CD7" w:rsidRPr="008F0EA0" w:rsidRDefault="00F80CD7" w:rsidP="00F80CD7">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Doctor Web Forum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F5DBEF" w14:textId="77777777" w:rsidR="00F80CD7" w:rsidRPr="008F0EA0" w:rsidRDefault="00F80CD7"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33F5D" w14:textId="77777777" w:rsidR="00F80CD7" w:rsidRPr="008F0EA0" w:rsidRDefault="00F80CD7"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F80CD7" w:rsidRPr="008F0EA0" w14:paraId="68FD03D5" w14:textId="77777777" w:rsidTr="00435000">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CC50B" w14:textId="77777777" w:rsidR="00F80CD7" w:rsidRPr="008F0EA0" w:rsidRDefault="00F80CD7" w:rsidP="00F80CD7">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:10-0</w:t>
          </w:r>
          <w:r>
            <w:rPr>
              <w:rFonts w:ascii="Arial" w:eastAsia="Times New Roman" w:hAnsi="Arial" w:cs="Arial"/>
              <w:color w:val="000000"/>
              <w:sz w:val="20"/>
              <w:szCs w:val="20"/>
              <w:lang w:val="en-US"/>
            </w:rPr>
            <w:t>2</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01255" w14:textId="77777777" w:rsidR="00F80CD7" w:rsidRPr="008F0EA0" w:rsidRDefault="00F80CD7"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9C30D5" w14:textId="77777777" w:rsidR="00F80CD7" w:rsidRDefault="00F80CD7" w:rsidP="00F80CD7">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Pr>
              <w:rFonts w:hint="default"/>
              <w:noProof/>
            </w:rPr>
            <w:t>7</w:t>
          </w:r>
          <w:r>
            <w:rPr>
              <w:noProof/>
            </w:rPr>
            <w:fldChar w:fldCharType="end"/>
          </w:r>
        </w:p>
        <w:p w14:paraId="310A08B6" w14:textId="77777777" w:rsidR="00F80CD7" w:rsidRPr="008F0EA0" w:rsidRDefault="00F80CD7" w:rsidP="00F80CD7">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48AAA9B7" w14:textId="7980D715" w:rsidR="00713055" w:rsidRPr="00713055" w:rsidRDefault="00713055" w:rsidP="00713055">
    <w:pPr>
      <w:pStyle w:val="Header"/>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582"/>
      <w:gridCol w:w="3478"/>
      <w:gridCol w:w="2820"/>
    </w:tblGrid>
    <w:tr w:rsidR="008F0EA0" w:rsidRPr="008F0EA0" w14:paraId="07C412F4" w14:textId="77777777" w:rsidTr="00C5318D">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2EE6A" w14:textId="77777777" w:rsidR="008F0EA0" w:rsidRPr="008F0EA0" w:rsidRDefault="008F0EA0"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7D811040" w14:textId="0B91DF7A" w:rsidR="008F0EA0" w:rsidRPr="008F0EA0" w:rsidRDefault="00C5318D" w:rsidP="008F0EA0">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Doctor Web Forum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96CD9" w14:textId="77777777" w:rsidR="008F0EA0" w:rsidRPr="008F0EA0" w:rsidRDefault="008F0EA0"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9594" w14:textId="77777777" w:rsidR="008F0EA0" w:rsidRPr="008F0EA0" w:rsidRDefault="008F0EA0"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8F0EA0" w:rsidRPr="008F0EA0" w14:paraId="54AFD88A" w14:textId="77777777" w:rsidTr="00C5318D">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7D95C" w14:textId="041681B4" w:rsidR="008F0EA0" w:rsidRPr="008F0EA0" w:rsidRDefault="008F0EA0" w:rsidP="008F0EA0">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:10-0</w:t>
          </w:r>
          <w:r w:rsidR="00C5318D">
            <w:rPr>
              <w:rFonts w:ascii="Arial" w:eastAsia="Times New Roman" w:hAnsi="Arial" w:cs="Arial"/>
              <w:color w:val="000000"/>
              <w:sz w:val="20"/>
              <w:szCs w:val="20"/>
              <w:lang w:val="en-US"/>
            </w:rPr>
            <w:t>2</w:t>
          </w:r>
          <w:r w:rsidRPr="008F0EA0">
            <w:rPr>
              <w:rFonts w:ascii="Arial" w:eastAsia="Times New Roman" w:hAnsi="Arial" w:cs="Arial"/>
              <w:color w:val="000000"/>
              <w:sz w:val="20"/>
              <w:szCs w:val="20"/>
            </w:rPr>
            <w:t>-202</w:t>
          </w:r>
          <w:r w:rsidR="00C5318D">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532D" w14:textId="77777777" w:rsidR="008F0EA0" w:rsidRPr="008F0EA0" w:rsidRDefault="008F0EA0" w:rsidP="008F0EA0">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59407" w14:textId="77777777" w:rsidR="008F0EA0" w:rsidRDefault="008F0EA0" w:rsidP="008F0EA0">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156189">
            <w:rPr>
              <w:rFonts w:hint="default"/>
              <w:noProof/>
            </w:rPr>
            <w:t>7</w:t>
          </w:r>
          <w:r>
            <w:rPr>
              <w:noProof/>
            </w:rPr>
            <w:fldChar w:fldCharType="end"/>
          </w:r>
        </w:p>
        <w:p w14:paraId="511CB09A" w14:textId="77777777" w:rsidR="008F0EA0" w:rsidRPr="008F0EA0" w:rsidRDefault="008F0EA0" w:rsidP="008F0EA0">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65769B0C" w14:textId="77777777" w:rsidR="00C57208" w:rsidRDefault="00C57208">
    <w:pPr>
      <w:widowControl w:val="0"/>
      <w:spacing w:after="0" w:line="276" w:lineRule="auto"/>
      <w:rPr>
        <w:rFonts w:ascii="Arial" w:eastAsia="Arial" w:hAnsi="Arial" w:cs="Arial"/>
      </w:rPr>
    </w:pPr>
  </w:p>
  <w:p w14:paraId="07AC2F6C" w14:textId="77777777" w:rsidR="00C57208" w:rsidRDefault="00C5720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76366" w14:textId="77777777" w:rsidR="00C57208" w:rsidRDefault="00C572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CF092B84"/>
    <w:multiLevelType w:val="multilevel"/>
    <w:tmpl w:val="CF092B84"/>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eastAsia="Arial" w:hAnsi="Arial" w:cs="Arial"/>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F3ACB50F"/>
    <w:multiLevelType w:val="singleLevel"/>
    <w:tmpl w:val="F3ACB50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7A35D96"/>
    <w:multiLevelType w:val="multilevel"/>
    <w:tmpl w:val="3F7A9A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7FC4D74"/>
    <w:multiLevelType w:val="multilevel"/>
    <w:tmpl w:val="5352EADE"/>
    <w:lvl w:ilvl="0">
      <w:start w:val="1"/>
      <w:numFmt w:val="decimal"/>
      <w:lvlText w:val="%1"/>
      <w:lvlJc w:val="left"/>
      <w:pPr>
        <w:ind w:left="360" w:hanging="360"/>
      </w:pPr>
      <w:rPr>
        <w:b w:val="0"/>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1707ED7"/>
    <w:multiLevelType w:val="multilevel"/>
    <w:tmpl w:val="B6ECF96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A510E6E"/>
    <w:multiLevelType w:val="multilevel"/>
    <w:tmpl w:val="971474A6"/>
    <w:lvl w:ilvl="0">
      <w:start w:val="1"/>
      <w:numFmt w:val="decimal"/>
      <w:lvlText w:val="%1"/>
      <w:lvlJc w:val="left"/>
      <w:pPr>
        <w:ind w:left="360" w:hanging="360"/>
      </w:pPr>
      <w:rPr>
        <w:rFonts w:ascii="Arial" w:eastAsia="Arial" w:hAnsi="Arial" w:cs="Arial"/>
        <w:b/>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6380311"/>
    <w:multiLevelType w:val="multilevel"/>
    <w:tmpl w:val="B10E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7795420">
    <w:abstractNumId w:val="5"/>
  </w:num>
  <w:num w:numId="2" w16cid:durableId="558127238">
    <w:abstractNumId w:val="4"/>
  </w:num>
  <w:num w:numId="3" w16cid:durableId="109519105">
    <w:abstractNumId w:val="14"/>
  </w:num>
  <w:num w:numId="4" w16cid:durableId="410200613">
    <w:abstractNumId w:val="2"/>
  </w:num>
  <w:num w:numId="5" w16cid:durableId="700202355">
    <w:abstractNumId w:val="1"/>
  </w:num>
  <w:num w:numId="6" w16cid:durableId="1671904591">
    <w:abstractNumId w:val="7"/>
  </w:num>
  <w:num w:numId="7" w16cid:durableId="288752435">
    <w:abstractNumId w:val="8"/>
  </w:num>
  <w:num w:numId="8" w16cid:durableId="931399275">
    <w:abstractNumId w:val="17"/>
  </w:num>
  <w:num w:numId="9" w16cid:durableId="279999121">
    <w:abstractNumId w:val="6"/>
  </w:num>
  <w:num w:numId="10" w16cid:durableId="35006765">
    <w:abstractNumId w:val="0"/>
  </w:num>
  <w:num w:numId="11" w16cid:durableId="1030911339">
    <w:abstractNumId w:val="10"/>
  </w:num>
  <w:num w:numId="12" w16cid:durableId="1890801381">
    <w:abstractNumId w:val="15"/>
  </w:num>
  <w:num w:numId="13" w16cid:durableId="1043023893">
    <w:abstractNumId w:val="3"/>
  </w:num>
  <w:num w:numId="14" w16cid:durableId="1269697772">
    <w:abstractNumId w:val="12"/>
  </w:num>
  <w:num w:numId="15" w16cid:durableId="586428224">
    <w:abstractNumId w:val="16"/>
  </w:num>
  <w:num w:numId="16" w16cid:durableId="1103525925">
    <w:abstractNumId w:val="13"/>
  </w:num>
  <w:num w:numId="17" w16cid:durableId="1488012446">
    <w:abstractNumId w:val="11"/>
  </w:num>
  <w:num w:numId="18" w16cid:durableId="286157427">
    <w:abstractNumId w:val="18"/>
  </w:num>
  <w:num w:numId="19" w16cid:durableId="12277597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208"/>
    <w:rsid w:val="00046609"/>
    <w:rsid w:val="00080A5E"/>
    <w:rsid w:val="00156189"/>
    <w:rsid w:val="003817AB"/>
    <w:rsid w:val="004A0258"/>
    <w:rsid w:val="0051649F"/>
    <w:rsid w:val="0067090D"/>
    <w:rsid w:val="00674229"/>
    <w:rsid w:val="00675BEA"/>
    <w:rsid w:val="00713055"/>
    <w:rsid w:val="00765FAC"/>
    <w:rsid w:val="008A54B3"/>
    <w:rsid w:val="008F0EA0"/>
    <w:rsid w:val="009800EA"/>
    <w:rsid w:val="009A0A37"/>
    <w:rsid w:val="00A32101"/>
    <w:rsid w:val="00A646B3"/>
    <w:rsid w:val="00A76D50"/>
    <w:rsid w:val="00AE17E0"/>
    <w:rsid w:val="00AF4089"/>
    <w:rsid w:val="00B244F5"/>
    <w:rsid w:val="00C5318D"/>
    <w:rsid w:val="00C57208"/>
    <w:rsid w:val="00C816EF"/>
    <w:rsid w:val="00C858EE"/>
    <w:rsid w:val="00CF05C6"/>
    <w:rsid w:val="00D61D7C"/>
    <w:rsid w:val="00D67F51"/>
    <w:rsid w:val="00E17675"/>
    <w:rsid w:val="00F76225"/>
    <w:rsid w:val="00F80CD7"/>
    <w:rsid w:val="020757DE"/>
    <w:rsid w:val="04290F94"/>
    <w:rsid w:val="044C4727"/>
    <w:rsid w:val="048C4C83"/>
    <w:rsid w:val="05161364"/>
    <w:rsid w:val="0DAD4881"/>
    <w:rsid w:val="103E3D4E"/>
    <w:rsid w:val="13901E1C"/>
    <w:rsid w:val="13A9004F"/>
    <w:rsid w:val="18E53E98"/>
    <w:rsid w:val="192844FD"/>
    <w:rsid w:val="1C3303A2"/>
    <w:rsid w:val="1EA0654E"/>
    <w:rsid w:val="1F8B2894"/>
    <w:rsid w:val="243335F1"/>
    <w:rsid w:val="26066C92"/>
    <w:rsid w:val="287F549E"/>
    <w:rsid w:val="290B3B64"/>
    <w:rsid w:val="297F5CC5"/>
    <w:rsid w:val="2D622940"/>
    <w:rsid w:val="2FEA0C29"/>
    <w:rsid w:val="311C4F78"/>
    <w:rsid w:val="319331E3"/>
    <w:rsid w:val="334F0F3B"/>
    <w:rsid w:val="33831B78"/>
    <w:rsid w:val="350C12BF"/>
    <w:rsid w:val="354A5B51"/>
    <w:rsid w:val="3590276F"/>
    <w:rsid w:val="370D78C2"/>
    <w:rsid w:val="4184568E"/>
    <w:rsid w:val="458C0826"/>
    <w:rsid w:val="47A30116"/>
    <w:rsid w:val="4F7D01CA"/>
    <w:rsid w:val="53B11E10"/>
    <w:rsid w:val="542D2F23"/>
    <w:rsid w:val="54ED079A"/>
    <w:rsid w:val="55936CD6"/>
    <w:rsid w:val="5A940D65"/>
    <w:rsid w:val="5FD30547"/>
    <w:rsid w:val="626A312B"/>
    <w:rsid w:val="63C86C9D"/>
    <w:rsid w:val="65945B7E"/>
    <w:rsid w:val="66DC1AF3"/>
    <w:rsid w:val="6C4E30C5"/>
    <w:rsid w:val="6D3632BC"/>
    <w:rsid w:val="6E140BA5"/>
    <w:rsid w:val="6E38797A"/>
    <w:rsid w:val="6FC54BEF"/>
    <w:rsid w:val="7169749E"/>
    <w:rsid w:val="730B65AB"/>
    <w:rsid w:val="73272450"/>
    <w:rsid w:val="75EF5689"/>
    <w:rsid w:val="76297DEC"/>
    <w:rsid w:val="7C1C4F9D"/>
    <w:rsid w:val="7C80664E"/>
    <w:rsid w:val="7E890826"/>
    <w:rsid w:val="7FEA1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1180E"/>
  <w15:docId w15:val="{36BFE16F-55B3-4C7A-8566-504A9DFC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link w:val="HeaderChar"/>
    <w:qFormat/>
    <w:pPr>
      <w:snapToGrid w:val="0"/>
      <w:spacing w:beforeAutospacing="1" w:after="160" w:line="254" w:lineRule="auto"/>
    </w:pPr>
    <w:rPr>
      <w:rFonts w:eastAsia="Times New Roman" w:cs="Times New Roman" w:hint="eastAsia"/>
      <w:sz w:val="18"/>
      <w:szCs w:val="18"/>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3Char">
    <w:name w:val="Heading 3 Char"/>
    <w:basedOn w:val="DefaultParagraphFont"/>
    <w:link w:val="Heading3"/>
    <w:qFormat/>
    <w:rPr>
      <w:rFonts w:ascii=".VnTimeH" w:eastAsia="Times New Roman" w:hAnsi=".VnTimeH" w:cs="Times New Roman"/>
      <w:b/>
      <w:sz w:val="36"/>
      <w:szCs w:val="20"/>
      <w:lang w:val="en-US"/>
    </w:rPr>
  </w:style>
  <w:style w:type="table" w:customStyle="1" w:styleId="Style34">
    <w:name w:val="_Style 34"/>
    <w:basedOn w:val="TableNormal1"/>
    <w:qFormat/>
    <w:tblPr>
      <w:tblCellMar>
        <w:left w:w="108" w:type="dxa"/>
        <w:right w:w="108" w:type="dxa"/>
      </w:tblCellMar>
    </w:tblPr>
  </w:style>
  <w:style w:type="table" w:customStyle="1" w:styleId="Style36">
    <w:name w:val="_Style 36"/>
    <w:tblPr>
      <w:tblCellMar>
        <w:top w:w="0" w:type="dxa"/>
        <w:left w:w="108" w:type="dxa"/>
        <w:bottom w:w="0" w:type="dxa"/>
        <w:right w:w="108" w:type="dxa"/>
      </w:tblCellMar>
    </w:tblPr>
  </w:style>
  <w:style w:type="table" w:customStyle="1" w:styleId="Style38">
    <w:name w:val="_Style 38"/>
    <w:tblPr>
      <w:tblCellMar>
        <w:top w:w="0" w:type="dxa"/>
        <w:left w:w="115" w:type="dxa"/>
        <w:bottom w:w="0" w:type="dxa"/>
        <w:right w:w="115"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left w:w="108"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erChar">
    <w:name w:val="Header Char"/>
    <w:link w:val="Header"/>
    <w:rPr>
      <w:rFonts w:ascii="Calibri" w:eastAsia="Times New Roman" w:hAnsi="Calibri" w:cs="Calibri" w:hint="eastAsia"/>
      <w:sz w:val="18"/>
      <w:szCs w:val="18"/>
    </w:rPr>
  </w:style>
  <w:style w:type="paragraph" w:styleId="NormalWeb">
    <w:name w:val="Normal (Web)"/>
    <w:basedOn w:val="Normal"/>
    <w:uiPriority w:val="99"/>
    <w:unhideWhenUsed/>
    <w:rsid w:val="00AE17E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51649F"/>
    <w:pPr>
      <w:tabs>
        <w:tab w:val="right" w:leader="dot" w:pos="9330"/>
      </w:tabs>
      <w:spacing w:after="100"/>
    </w:pPr>
    <w:rPr>
      <w:noProof/>
    </w:rPr>
  </w:style>
  <w:style w:type="paragraph" w:styleId="TOC2">
    <w:name w:val="toc 2"/>
    <w:basedOn w:val="Normal"/>
    <w:next w:val="Normal"/>
    <w:autoRedefine/>
    <w:uiPriority w:val="39"/>
    <w:rsid w:val="00AF4089"/>
    <w:pPr>
      <w:tabs>
        <w:tab w:val="right" w:leader="dot" w:pos="9330"/>
      </w:tabs>
      <w:spacing w:after="100"/>
      <w:ind w:left="220"/>
    </w:pPr>
    <w:rPr>
      <w:rFonts w:ascii="Arial" w:eastAsia="Arial" w:hAnsi="Arial" w:cs="Arial"/>
      <w:noProof/>
    </w:rPr>
  </w:style>
  <w:style w:type="paragraph" w:styleId="TOC3">
    <w:name w:val="toc 3"/>
    <w:basedOn w:val="Normal"/>
    <w:next w:val="Normal"/>
    <w:autoRedefine/>
    <w:uiPriority w:val="39"/>
    <w:rsid w:val="009800EA"/>
    <w:pPr>
      <w:spacing w:after="100"/>
      <w:ind w:left="440"/>
    </w:pPr>
  </w:style>
  <w:style w:type="character" w:styleId="Hyperlink">
    <w:name w:val="Hyperlink"/>
    <w:basedOn w:val="DefaultParagraphFont"/>
    <w:uiPriority w:val="99"/>
    <w:unhideWhenUsed/>
    <w:rsid w:val="009800EA"/>
    <w:rPr>
      <w:color w:val="0563C1" w:themeColor="hyperlink"/>
      <w:u w:val="single"/>
    </w:rPr>
  </w:style>
  <w:style w:type="character" w:customStyle="1" w:styleId="FooterChar">
    <w:name w:val="Footer Char"/>
    <w:basedOn w:val="DefaultParagraphFont"/>
    <w:link w:val="Footer"/>
    <w:uiPriority w:val="99"/>
    <w:rsid w:val="00B244F5"/>
    <w:rPr>
      <w:sz w:val="18"/>
      <w:szCs w:val="18"/>
    </w:rPr>
  </w:style>
  <w:style w:type="paragraph" w:styleId="TOCHeading">
    <w:name w:val="TOC Heading"/>
    <w:basedOn w:val="Heading1"/>
    <w:next w:val="Normal"/>
    <w:uiPriority w:val="39"/>
    <w:unhideWhenUsed/>
    <w:qFormat/>
    <w:rsid w:val="00AF4089"/>
    <w:p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1256">
      <w:bodyDiv w:val="1"/>
      <w:marLeft w:val="0"/>
      <w:marRight w:val="0"/>
      <w:marTop w:val="0"/>
      <w:marBottom w:val="0"/>
      <w:divBdr>
        <w:top w:val="none" w:sz="0" w:space="0" w:color="auto"/>
        <w:left w:val="none" w:sz="0" w:space="0" w:color="auto"/>
        <w:bottom w:val="none" w:sz="0" w:space="0" w:color="auto"/>
        <w:right w:val="none" w:sz="0" w:space="0" w:color="auto"/>
      </w:divBdr>
    </w:div>
    <w:div w:id="669211105">
      <w:bodyDiv w:val="1"/>
      <w:marLeft w:val="0"/>
      <w:marRight w:val="0"/>
      <w:marTop w:val="0"/>
      <w:marBottom w:val="0"/>
      <w:divBdr>
        <w:top w:val="none" w:sz="0" w:space="0" w:color="auto"/>
        <w:left w:val="none" w:sz="0" w:space="0" w:color="auto"/>
        <w:bottom w:val="none" w:sz="0" w:space="0" w:color="auto"/>
        <w:right w:val="none" w:sz="0" w:space="0" w:color="auto"/>
      </w:divBdr>
      <w:divsChild>
        <w:div w:id="776677403">
          <w:marLeft w:val="-97"/>
          <w:marRight w:val="0"/>
          <w:marTop w:val="0"/>
          <w:marBottom w:val="0"/>
          <w:divBdr>
            <w:top w:val="none" w:sz="0" w:space="0" w:color="auto"/>
            <w:left w:val="none" w:sz="0" w:space="0" w:color="auto"/>
            <w:bottom w:val="none" w:sz="0" w:space="0" w:color="auto"/>
            <w:right w:val="none" w:sz="0" w:space="0" w:color="auto"/>
          </w:divBdr>
        </w:div>
      </w:divsChild>
    </w:div>
    <w:div w:id="810169096">
      <w:bodyDiv w:val="1"/>
      <w:marLeft w:val="0"/>
      <w:marRight w:val="0"/>
      <w:marTop w:val="0"/>
      <w:marBottom w:val="0"/>
      <w:divBdr>
        <w:top w:val="none" w:sz="0" w:space="0" w:color="auto"/>
        <w:left w:val="none" w:sz="0" w:space="0" w:color="auto"/>
        <w:bottom w:val="none" w:sz="0" w:space="0" w:color="auto"/>
        <w:right w:val="none" w:sz="0" w:space="0" w:color="auto"/>
      </w:divBdr>
      <w:divsChild>
        <w:div w:id="448940872">
          <w:marLeft w:val="-97"/>
          <w:marRight w:val="0"/>
          <w:marTop w:val="0"/>
          <w:marBottom w:val="0"/>
          <w:divBdr>
            <w:top w:val="none" w:sz="0" w:space="0" w:color="auto"/>
            <w:left w:val="none" w:sz="0" w:space="0" w:color="auto"/>
            <w:bottom w:val="none" w:sz="0" w:space="0" w:color="auto"/>
            <w:right w:val="none" w:sz="0" w:space="0" w:color="auto"/>
          </w:divBdr>
        </w:div>
      </w:divsChild>
    </w:div>
    <w:div w:id="938028424">
      <w:bodyDiv w:val="1"/>
      <w:marLeft w:val="0"/>
      <w:marRight w:val="0"/>
      <w:marTop w:val="0"/>
      <w:marBottom w:val="0"/>
      <w:divBdr>
        <w:top w:val="none" w:sz="0" w:space="0" w:color="auto"/>
        <w:left w:val="none" w:sz="0" w:space="0" w:color="auto"/>
        <w:bottom w:val="none" w:sz="0" w:space="0" w:color="auto"/>
        <w:right w:val="none" w:sz="0" w:space="0" w:color="auto"/>
      </w:divBdr>
      <w:divsChild>
        <w:div w:id="1282423196">
          <w:marLeft w:val="-97"/>
          <w:marRight w:val="0"/>
          <w:marTop w:val="0"/>
          <w:marBottom w:val="0"/>
          <w:divBdr>
            <w:top w:val="none" w:sz="0" w:space="0" w:color="auto"/>
            <w:left w:val="none" w:sz="0" w:space="0" w:color="auto"/>
            <w:bottom w:val="none" w:sz="0" w:space="0" w:color="auto"/>
            <w:right w:val="none" w:sz="0" w:space="0" w:color="auto"/>
          </w:divBdr>
        </w:div>
      </w:divsChild>
    </w:div>
    <w:div w:id="1308583653">
      <w:bodyDiv w:val="1"/>
      <w:marLeft w:val="0"/>
      <w:marRight w:val="0"/>
      <w:marTop w:val="0"/>
      <w:marBottom w:val="0"/>
      <w:divBdr>
        <w:top w:val="none" w:sz="0" w:space="0" w:color="auto"/>
        <w:left w:val="none" w:sz="0" w:space="0" w:color="auto"/>
        <w:bottom w:val="none" w:sz="0" w:space="0" w:color="auto"/>
        <w:right w:val="none" w:sz="0" w:space="0" w:color="auto"/>
      </w:divBdr>
      <w:divsChild>
        <w:div w:id="117571809">
          <w:marLeft w:val="-97"/>
          <w:marRight w:val="0"/>
          <w:marTop w:val="0"/>
          <w:marBottom w:val="0"/>
          <w:divBdr>
            <w:top w:val="none" w:sz="0" w:space="0" w:color="auto"/>
            <w:left w:val="none" w:sz="0" w:space="0" w:color="auto"/>
            <w:bottom w:val="none" w:sz="0" w:space="0" w:color="auto"/>
            <w:right w:val="none" w:sz="0" w:space="0" w:color="auto"/>
          </w:divBdr>
        </w:div>
      </w:divsChild>
    </w:div>
    <w:div w:id="1312715067">
      <w:bodyDiv w:val="1"/>
      <w:marLeft w:val="0"/>
      <w:marRight w:val="0"/>
      <w:marTop w:val="0"/>
      <w:marBottom w:val="0"/>
      <w:divBdr>
        <w:top w:val="none" w:sz="0" w:space="0" w:color="auto"/>
        <w:left w:val="none" w:sz="0" w:space="0" w:color="auto"/>
        <w:bottom w:val="none" w:sz="0" w:space="0" w:color="auto"/>
        <w:right w:val="none" w:sz="0" w:space="0" w:color="auto"/>
      </w:divBdr>
      <w:divsChild>
        <w:div w:id="370615370">
          <w:marLeft w:val="-115"/>
          <w:marRight w:val="0"/>
          <w:marTop w:val="0"/>
          <w:marBottom w:val="0"/>
          <w:divBdr>
            <w:top w:val="none" w:sz="0" w:space="0" w:color="auto"/>
            <w:left w:val="none" w:sz="0" w:space="0" w:color="auto"/>
            <w:bottom w:val="none" w:sz="0" w:space="0" w:color="auto"/>
            <w:right w:val="none" w:sz="0" w:space="0" w:color="auto"/>
          </w:divBdr>
        </w:div>
      </w:divsChild>
    </w:div>
    <w:div w:id="1334722810">
      <w:bodyDiv w:val="1"/>
      <w:marLeft w:val="0"/>
      <w:marRight w:val="0"/>
      <w:marTop w:val="0"/>
      <w:marBottom w:val="0"/>
      <w:divBdr>
        <w:top w:val="none" w:sz="0" w:space="0" w:color="auto"/>
        <w:left w:val="none" w:sz="0" w:space="0" w:color="auto"/>
        <w:bottom w:val="none" w:sz="0" w:space="0" w:color="auto"/>
        <w:right w:val="none" w:sz="0" w:space="0" w:color="auto"/>
      </w:divBdr>
      <w:divsChild>
        <w:div w:id="332882863">
          <w:marLeft w:val="-97"/>
          <w:marRight w:val="0"/>
          <w:marTop w:val="0"/>
          <w:marBottom w:val="0"/>
          <w:divBdr>
            <w:top w:val="none" w:sz="0" w:space="0" w:color="auto"/>
            <w:left w:val="none" w:sz="0" w:space="0" w:color="auto"/>
            <w:bottom w:val="none" w:sz="0" w:space="0" w:color="auto"/>
            <w:right w:val="none" w:sz="0" w:space="0" w:color="auto"/>
          </w:divBdr>
        </w:div>
      </w:divsChild>
    </w:div>
    <w:div w:id="1482623976">
      <w:bodyDiv w:val="1"/>
      <w:marLeft w:val="0"/>
      <w:marRight w:val="0"/>
      <w:marTop w:val="0"/>
      <w:marBottom w:val="0"/>
      <w:divBdr>
        <w:top w:val="none" w:sz="0" w:space="0" w:color="auto"/>
        <w:left w:val="none" w:sz="0" w:space="0" w:color="auto"/>
        <w:bottom w:val="none" w:sz="0" w:space="0" w:color="auto"/>
        <w:right w:val="none" w:sz="0" w:space="0" w:color="auto"/>
      </w:divBdr>
      <w:divsChild>
        <w:div w:id="164170531">
          <w:marLeft w:val="529"/>
          <w:marRight w:val="0"/>
          <w:marTop w:val="0"/>
          <w:marBottom w:val="0"/>
          <w:divBdr>
            <w:top w:val="none" w:sz="0" w:space="0" w:color="auto"/>
            <w:left w:val="none" w:sz="0" w:space="0" w:color="auto"/>
            <w:bottom w:val="none" w:sz="0" w:space="0" w:color="auto"/>
            <w:right w:val="none" w:sz="0" w:space="0" w:color="auto"/>
          </w:divBdr>
        </w:div>
        <w:div w:id="713195028">
          <w:marLeft w:val="736"/>
          <w:marRight w:val="0"/>
          <w:marTop w:val="0"/>
          <w:marBottom w:val="0"/>
          <w:divBdr>
            <w:top w:val="none" w:sz="0" w:space="0" w:color="auto"/>
            <w:left w:val="none" w:sz="0" w:space="0" w:color="auto"/>
            <w:bottom w:val="none" w:sz="0" w:space="0" w:color="auto"/>
            <w:right w:val="none" w:sz="0" w:space="0" w:color="auto"/>
          </w:divBdr>
        </w:div>
        <w:div w:id="1690838637">
          <w:marLeft w:val="736"/>
          <w:marRight w:val="0"/>
          <w:marTop w:val="0"/>
          <w:marBottom w:val="0"/>
          <w:divBdr>
            <w:top w:val="none" w:sz="0" w:space="0" w:color="auto"/>
            <w:left w:val="none" w:sz="0" w:space="0" w:color="auto"/>
            <w:bottom w:val="none" w:sz="0" w:space="0" w:color="auto"/>
            <w:right w:val="none" w:sz="0" w:space="0" w:color="auto"/>
          </w:divBdr>
        </w:div>
        <w:div w:id="402681383">
          <w:marLeft w:val="736"/>
          <w:marRight w:val="0"/>
          <w:marTop w:val="0"/>
          <w:marBottom w:val="0"/>
          <w:divBdr>
            <w:top w:val="none" w:sz="0" w:space="0" w:color="auto"/>
            <w:left w:val="none" w:sz="0" w:space="0" w:color="auto"/>
            <w:bottom w:val="none" w:sz="0" w:space="0" w:color="auto"/>
            <w:right w:val="none" w:sz="0" w:space="0" w:color="auto"/>
          </w:divBdr>
        </w:div>
        <w:div w:id="137650675">
          <w:marLeft w:val="736"/>
          <w:marRight w:val="0"/>
          <w:marTop w:val="0"/>
          <w:marBottom w:val="0"/>
          <w:divBdr>
            <w:top w:val="none" w:sz="0" w:space="0" w:color="auto"/>
            <w:left w:val="none" w:sz="0" w:space="0" w:color="auto"/>
            <w:bottom w:val="none" w:sz="0" w:space="0" w:color="auto"/>
            <w:right w:val="none" w:sz="0" w:space="0" w:color="auto"/>
          </w:divBdr>
        </w:div>
      </w:divsChild>
    </w:div>
    <w:div w:id="1517496175">
      <w:bodyDiv w:val="1"/>
      <w:marLeft w:val="0"/>
      <w:marRight w:val="0"/>
      <w:marTop w:val="0"/>
      <w:marBottom w:val="0"/>
      <w:divBdr>
        <w:top w:val="none" w:sz="0" w:space="0" w:color="auto"/>
        <w:left w:val="none" w:sz="0" w:space="0" w:color="auto"/>
        <w:bottom w:val="none" w:sz="0" w:space="0" w:color="auto"/>
        <w:right w:val="none" w:sz="0" w:space="0" w:color="auto"/>
      </w:divBdr>
      <w:divsChild>
        <w:div w:id="142820262">
          <w:marLeft w:val="-97"/>
          <w:marRight w:val="0"/>
          <w:marTop w:val="0"/>
          <w:marBottom w:val="0"/>
          <w:divBdr>
            <w:top w:val="none" w:sz="0" w:space="0" w:color="auto"/>
            <w:left w:val="none" w:sz="0" w:space="0" w:color="auto"/>
            <w:bottom w:val="none" w:sz="0" w:space="0" w:color="auto"/>
            <w:right w:val="none" w:sz="0" w:space="0" w:color="auto"/>
          </w:divBdr>
        </w:div>
      </w:divsChild>
    </w:div>
    <w:div w:id="1770737004">
      <w:bodyDiv w:val="1"/>
      <w:marLeft w:val="0"/>
      <w:marRight w:val="0"/>
      <w:marTop w:val="0"/>
      <w:marBottom w:val="0"/>
      <w:divBdr>
        <w:top w:val="none" w:sz="0" w:space="0" w:color="auto"/>
        <w:left w:val="none" w:sz="0" w:space="0" w:color="auto"/>
        <w:bottom w:val="none" w:sz="0" w:space="0" w:color="auto"/>
        <w:right w:val="none" w:sz="0" w:space="0" w:color="auto"/>
      </w:divBdr>
      <w:divsChild>
        <w:div w:id="132477361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go:gDocsCustomXmlDataStorage xmlns:go="http://customooxmlschemas.google.com/" xmlns:r="http://schemas.openxmlformats.org/officeDocument/2006/relationships">
  <go:docsCustomData xmlns:go="http://customooxmlschemas.google.com/" roundtripDataSignature="AMtx7mi0q50cAMwkdbJkVucHe9hsu9JRAg==">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</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20521-359A-426F-918B-52F01BF7739E}">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45</Pages>
  <Words>2295</Words>
  <Characters>13086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Nguyen Van Bao (G1.HN)</cp:lastModifiedBy>
  <cp:revision>9</cp:revision>
  <dcterms:created xsi:type="dcterms:W3CDTF">2017-09-29T10:09:00Z</dcterms:created>
  <dcterms:modified xsi:type="dcterms:W3CDTF">2023-03-11T11:15:00Z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D021857AB64A46FDB4BB0972A97CF66E</vt:lpwstr>
  </property>
</Properties>
</file>